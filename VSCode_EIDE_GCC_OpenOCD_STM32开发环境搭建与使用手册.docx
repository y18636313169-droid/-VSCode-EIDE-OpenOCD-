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63E9A">
      <w:pPr>
        <w:spacing w:before="1840"/>
        <w:jc w:val="center"/>
        <w:rPr>
          <w:b/>
          <w:bCs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STM32 开发环境搭建与使用手册</w:t>
      </w:r>
    </w:p>
    <w:p w14:paraId="2F7AD469">
      <w:pPr>
        <w:spacing w:after="480"/>
        <w:jc w:val="center"/>
        <w:rPr>
          <w:b/>
          <w:bCs/>
          <w:sz w:val="28"/>
          <w:szCs w:val="32"/>
        </w:rPr>
      </w:pPr>
      <w:r>
        <w:rPr>
          <w:rFonts w:ascii="微软雅黑" w:hAnsi="微软雅黑" w:eastAsia="微软雅黑"/>
          <w:b/>
          <w:bCs/>
          <w:sz w:val="28"/>
          <w:szCs w:val="32"/>
        </w:rPr>
        <w:t>VS Code + EIDE + GNU Arm GCC + OpenOCD + Cortex-Debug</w:t>
      </w:r>
    </w:p>
    <w:p w14:paraId="6AF99F9E">
      <w:pPr>
        <w:spacing w:after="1280"/>
        <w:jc w:val="center"/>
      </w:pPr>
      <w:r>
        <w:rPr>
          <w:rFonts w:ascii="微软雅黑" w:hAnsi="微软雅黑" w:eastAsia="微软雅黑"/>
        </w:rPr>
        <w:t>适用于 Windows 平台和常见 STM32 系列单片机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8F1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F96A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项目</w:t>
            </w:r>
          </w:p>
        </w:tc>
        <w:tc>
          <w:tcPr>
            <w:tcW w:w="7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5AD70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说明</w:t>
            </w:r>
          </w:p>
        </w:tc>
      </w:tr>
      <w:tr w14:paraId="678C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95E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文档目标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52271">
            <w:r>
              <w:t>使用 VS Code/EIDE 完成 STM32 工程生成、编译、下载和在线调试</w:t>
            </w:r>
          </w:p>
        </w:tc>
      </w:tr>
      <w:tr w14:paraId="28E4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ED10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编译器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4BAF4">
            <w:r>
              <w:t>GNU Arm Toolchain（arm-none-eabi-gcc）</w:t>
            </w:r>
          </w:p>
        </w:tc>
      </w:tr>
      <w:tr w14:paraId="0235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1532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烧录/调试服务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2B202">
            <w:r>
              <w:t>OpenOCD；下载器可使用 ST-Link、J-Link 或 CMSIS-DAP</w:t>
            </w:r>
          </w:p>
        </w:tc>
      </w:tr>
      <w:tr w14:paraId="56EB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267E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源码调试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6BAD2">
            <w:r>
              <w:t>Cortex-Debug + arm-none-eabi-gdb</w:t>
            </w:r>
          </w:p>
        </w:tc>
      </w:tr>
      <w:tr w14:paraId="21E2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35628">
            <w:r>
              <w:t>说明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DEA2F">
            <w:r>
              <w:t>文中截图以一个 STM32H7 工程为例，其他 STM32 型号按自己的工程文件和芯片系列选择</w:t>
            </w:r>
          </w:p>
        </w:tc>
      </w:tr>
    </w:tbl>
    <w:p w14:paraId="392F2877">
      <w:pPr>
        <w:spacing w:after="0"/>
      </w:pP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91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F00F9">
            <w:r>
              <w:t>核心结论：EIDE可以继续作为图形化操作界面。编译使用 GCC、下载使用 OpenOCD、调试使用 Cortex-Debug/GDB，整个开发过程不需要安装或启动 Keil µVision。</w:t>
            </w:r>
          </w:p>
        </w:tc>
      </w:tr>
    </w:tbl>
    <w:p w14:paraId="73AEB256">
      <w:pPr>
        <w:spacing w:after="0"/>
      </w:pPr>
    </w:p>
    <w:p w14:paraId="1F35DA36">
      <w:r>
        <w:br w:type="page"/>
      </w:r>
    </w:p>
    <w:p w14:paraId="73F8BFF2"/>
    <w:p w14:paraId="5701926E">
      <w:pPr>
        <w:pStyle w:val="169"/>
        <w:jc w:val="center"/>
        <w:rPr>
          <w:sz w:val="44"/>
          <w:szCs w:val="44"/>
        </w:rPr>
      </w:pPr>
      <w:r>
        <w:rPr>
          <w:rFonts w:ascii="微软雅黑" w:hAnsi="微软雅黑" w:eastAsia="微软雅黑"/>
          <w:sz w:val="44"/>
          <w:szCs w:val="44"/>
        </w:rPr>
        <w:t>目录</w:t>
      </w:r>
    </w:p>
    <w:p w14:paraId="4D6E692B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_Toc29994 </w:instrText>
      </w:r>
      <w:r>
        <w:fldChar w:fldCharType="separate"/>
      </w:r>
      <w:r>
        <w:rPr>
          <w:rFonts w:ascii="微软雅黑" w:hAnsi="微软雅黑" w:eastAsia="微软雅黑"/>
        </w:rPr>
        <w:t>1. 使用范围和整体流程</w:t>
      </w:r>
      <w:r>
        <w:tab/>
      </w:r>
      <w:r>
        <w:fldChar w:fldCharType="begin"/>
      </w:r>
      <w:r>
        <w:instrText xml:space="preserve"> PAGEREF _Toc29994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1D3A944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_Toc9394 </w:instrText>
      </w:r>
      <w:r>
        <w:fldChar w:fldCharType="separate"/>
      </w:r>
      <w:r>
        <w:rPr>
          <w:rFonts w:ascii="微软雅黑" w:hAnsi="微软雅黑" w:eastAsia="微软雅黑"/>
        </w:rPr>
        <w:t>1.1 命令行和 EIDE 两种编译方式</w:t>
      </w:r>
      <w:r>
        <w:tab/>
      </w:r>
      <w:r>
        <w:fldChar w:fldCharType="begin"/>
      </w:r>
      <w:r>
        <w:instrText xml:space="preserve"> PAGEREF _Toc9394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ACE6423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_Toc13582 </w:instrText>
      </w:r>
      <w:r>
        <w:fldChar w:fldCharType="separate"/>
      </w:r>
      <w:r>
        <w:rPr>
          <w:rFonts w:ascii="微软雅黑" w:hAnsi="微软雅黑" w:eastAsia="微软雅黑"/>
        </w:rPr>
        <w:t>2. 安装 VS Code 和常用扩展</w:t>
      </w:r>
      <w:r>
        <w:tab/>
      </w:r>
      <w:r>
        <w:fldChar w:fldCharType="begin"/>
      </w:r>
      <w:r>
        <w:instrText xml:space="preserve"> PAGEREF _Toc13582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A877AA8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_Toc3728 </w:instrText>
      </w:r>
      <w:r>
        <w:fldChar w:fldCharType="separate"/>
      </w:r>
      <w:r>
        <w:rPr>
          <w:rFonts w:ascii="微软雅黑" w:hAnsi="微软雅黑" w:eastAsia="微软雅黑"/>
        </w:rPr>
        <w:t>2.1 安装和启动 VS Code</w:t>
      </w:r>
      <w:r>
        <w:tab/>
      </w:r>
      <w:r>
        <w:fldChar w:fldCharType="begin"/>
      </w:r>
      <w:r>
        <w:instrText xml:space="preserve"> PAGEREF _Toc3728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FA9B19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_Toc27640 </w:instrText>
      </w:r>
      <w:r>
        <w:fldChar w:fldCharType="separate"/>
      </w:r>
      <w:r>
        <w:rPr>
          <w:rFonts w:ascii="微软雅黑" w:hAnsi="微软雅黑" w:eastAsia="微软雅黑"/>
        </w:rPr>
        <w:t>2.2 安装扩展</w:t>
      </w:r>
      <w:r>
        <w:tab/>
      </w:r>
      <w:r>
        <w:fldChar w:fldCharType="begin"/>
      </w:r>
      <w:r>
        <w:instrText xml:space="preserve"> PAGEREF _Toc27640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F059EF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_Toc14571 </w:instrText>
      </w:r>
      <w:r>
        <w:fldChar w:fldCharType="separate"/>
      </w:r>
      <w:r>
        <w:rPr>
          <w:rFonts w:ascii="微软雅黑" w:hAnsi="微软雅黑" w:eastAsia="微软雅黑"/>
        </w:rPr>
        <w:t>3. 用 EIDE 安装编译和下载工具</w:t>
      </w:r>
      <w:r>
        <w:tab/>
      </w:r>
      <w:r>
        <w:fldChar w:fldCharType="begin"/>
      </w:r>
      <w:r>
        <w:instrText xml:space="preserve"> PAGEREF _Toc14571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922B75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_Toc31166 </w:instrText>
      </w:r>
      <w:r>
        <w:fldChar w:fldCharType="separate"/>
      </w:r>
      <w:r>
        <w:rPr>
          <w:rFonts w:ascii="微软雅黑" w:hAnsi="微软雅黑" w:eastAsia="微软雅黑"/>
        </w:rPr>
        <w:t>3.1 安装 GNU Arm Toolchain</w:t>
      </w:r>
      <w:r>
        <w:tab/>
      </w:r>
      <w:r>
        <w:fldChar w:fldCharType="begin"/>
      </w:r>
      <w:r>
        <w:instrText xml:space="preserve"> PAGEREF _Toc31166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4D275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_Toc31409 </w:instrText>
      </w:r>
      <w:r>
        <w:fldChar w:fldCharType="separate"/>
      </w:r>
      <w:r>
        <w:rPr>
          <w:rFonts w:ascii="微软雅黑" w:hAnsi="微软雅黑" w:eastAsia="微软雅黑"/>
        </w:rPr>
        <w:t>3.2 安装 OpenOCD</w:t>
      </w:r>
      <w:r>
        <w:tab/>
      </w:r>
      <w:r>
        <w:fldChar w:fldCharType="begin"/>
      </w:r>
      <w:r>
        <w:instrText xml:space="preserve"> PAGEREF _Toc31409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A6CDBA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_Toc15939 </w:instrText>
      </w:r>
      <w:r>
        <w:fldChar w:fldCharType="separate"/>
      </w:r>
      <w:r>
        <w:rPr>
          <w:rFonts w:ascii="微软雅黑" w:hAnsi="微软雅黑" w:eastAsia="微软雅黑"/>
        </w:rPr>
        <w:t>4. 配置 Windows 环境变量</w:t>
      </w:r>
      <w:r>
        <w:tab/>
      </w:r>
      <w:r>
        <w:fldChar w:fldCharType="begin"/>
      </w:r>
      <w:r>
        <w:instrText xml:space="preserve"> PAGEREF _Toc15939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3725A8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_Toc11836 </w:instrText>
      </w:r>
      <w:r>
        <w:fldChar w:fldCharType="separate"/>
      </w:r>
      <w:r>
        <w:rPr>
          <w:rFonts w:ascii="微软雅黑" w:hAnsi="微软雅黑" w:eastAsia="微软雅黑"/>
        </w:rPr>
        <w:t>4.1 为什么还要配置 PATH</w:t>
      </w:r>
      <w:r>
        <w:tab/>
      </w:r>
      <w:r>
        <w:fldChar w:fldCharType="begin"/>
      </w:r>
      <w:r>
        <w:instrText xml:space="preserve"> PAGEREF _Toc11836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CC816A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_Toc17523 </w:instrText>
      </w:r>
      <w:r>
        <w:fldChar w:fldCharType="separate"/>
      </w:r>
      <w:r>
        <w:rPr>
          <w:rFonts w:ascii="微软雅黑" w:hAnsi="微软雅黑" w:eastAsia="微软雅黑"/>
        </w:rPr>
        <w:t>4.2 添加工具目录</w:t>
      </w:r>
      <w:r>
        <w:tab/>
      </w:r>
      <w:r>
        <w:fldChar w:fldCharType="begin"/>
      </w:r>
      <w:r>
        <w:instrText xml:space="preserve"> PAGEREF _Toc17523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BB3F87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_Toc19676 </w:instrText>
      </w:r>
      <w:r>
        <w:fldChar w:fldCharType="separate"/>
      </w:r>
      <w:r>
        <w:rPr>
          <w:rFonts w:ascii="微软雅黑" w:hAnsi="微软雅黑" w:eastAsia="微软雅黑"/>
        </w:rPr>
        <w:t>4.3 在终端中检查安装结果</w:t>
      </w:r>
      <w:r>
        <w:tab/>
      </w:r>
      <w:r>
        <w:fldChar w:fldCharType="begin"/>
      </w:r>
      <w:r>
        <w:instrText xml:space="preserve"> PAGEREF _Toc19676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AEA93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_Toc6695 </w:instrText>
      </w:r>
      <w:r>
        <w:fldChar w:fldCharType="separate"/>
      </w:r>
      <w:r>
        <w:rPr>
          <w:rFonts w:ascii="微软雅黑" w:hAnsi="微软雅黑" w:eastAsia="微软雅黑"/>
        </w:rPr>
        <w:t xml:space="preserve">4.4 </w:t>
      </w:r>
      <w:r>
        <w:rPr>
          <w:rFonts w:hint="eastAsia" w:ascii="微软雅黑" w:hAnsi="微软雅黑" w:eastAsia="微软雅黑"/>
          <w:lang w:val="en-US" w:eastAsia="zh-CN"/>
        </w:rPr>
        <w:t>配置Make与OpenOCD</w:t>
      </w:r>
      <w:r>
        <w:tab/>
      </w:r>
      <w:r>
        <w:fldChar w:fldCharType="begin"/>
      </w:r>
      <w:r>
        <w:instrText xml:space="preserve"> PAGEREF _Toc6695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11D40F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_Toc26531 </w:instrText>
      </w:r>
      <w:r>
        <w:fldChar w:fldCharType="separate"/>
      </w:r>
      <w:r>
        <w:rPr>
          <w:rFonts w:ascii="微软雅黑" w:hAnsi="微软雅黑" w:eastAsia="微软雅黑"/>
        </w:rPr>
        <w:t>5. 使用 CubeMX 生成 Makefile 工程</w:t>
      </w:r>
      <w:r>
        <w:tab/>
      </w:r>
      <w:r>
        <w:fldChar w:fldCharType="begin"/>
      </w:r>
      <w:r>
        <w:instrText xml:space="preserve"> PAGEREF _Toc26531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DE7B4D5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_Toc25665 </w:instrText>
      </w:r>
      <w:r>
        <w:fldChar w:fldCharType="separate"/>
      </w:r>
      <w:r>
        <w:rPr>
          <w:rFonts w:ascii="微软雅黑" w:hAnsi="微软雅黑" w:eastAsia="微软雅黑"/>
        </w:rPr>
        <w:t>5.1 选择 Makefile 作为工程类型</w:t>
      </w:r>
      <w:r>
        <w:tab/>
      </w:r>
      <w:r>
        <w:fldChar w:fldCharType="begin"/>
      </w:r>
      <w:r>
        <w:instrText xml:space="preserve"> PAGEREF _Toc25665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10094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_Toc28580 </w:instrText>
      </w:r>
      <w:r>
        <w:fldChar w:fldCharType="separate"/>
      </w:r>
      <w:r>
        <w:rPr>
          <w:rFonts w:ascii="微软雅黑" w:hAnsi="微软雅黑" w:eastAsia="微软雅黑"/>
        </w:rPr>
        <w:t>5.2 检查生成结果</w:t>
      </w:r>
      <w:r>
        <w:tab/>
      </w:r>
      <w:r>
        <w:fldChar w:fldCharType="begin"/>
      </w:r>
      <w:r>
        <w:instrText xml:space="preserve"> PAGEREF _Toc28580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51E1750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_Toc30838 </w:instrText>
      </w:r>
      <w:r>
        <w:fldChar w:fldCharType="separate"/>
      </w:r>
      <w:r>
        <w:rPr>
          <w:rFonts w:ascii="微软雅黑" w:hAnsi="微软雅黑" w:eastAsia="微软雅黑"/>
        </w:rPr>
        <w:t>6. 在 VS Code 中打开工程</w:t>
      </w:r>
      <w:r>
        <w:tab/>
      </w:r>
      <w:r>
        <w:fldChar w:fldCharType="begin"/>
      </w:r>
      <w:r>
        <w:instrText xml:space="preserve"> PAGEREF _Toc30838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E1FADE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_Toc4350 </w:instrText>
      </w:r>
      <w:r>
        <w:fldChar w:fldCharType="separate"/>
      </w:r>
      <w:r>
        <w:rPr>
          <w:rFonts w:ascii="微软雅黑" w:hAnsi="微软雅黑" w:eastAsia="微软雅黑"/>
        </w:rPr>
        <w:t>7. 在 VS Code 终端中编译</w:t>
      </w:r>
      <w:r>
        <w:tab/>
      </w:r>
      <w:r>
        <w:fldChar w:fldCharType="begin"/>
      </w:r>
      <w:r>
        <w:instrText xml:space="preserve"> PAGEREF _Toc4350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808C63A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_Toc21155 </w:instrText>
      </w:r>
      <w:r>
        <w:fldChar w:fldCharType="separate"/>
      </w:r>
      <w:r>
        <w:rPr>
          <w:rFonts w:ascii="微软雅黑" w:hAnsi="微软雅黑" w:eastAsia="微软雅黑"/>
        </w:rPr>
        <w:t>7.1 第一次编译</w:t>
      </w:r>
      <w:r>
        <w:tab/>
      </w:r>
      <w:r>
        <w:fldChar w:fldCharType="begin"/>
      </w:r>
      <w:r>
        <w:instrText xml:space="preserve"> PAGEREF _Toc21155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0E45A69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_Toc16232 </w:instrText>
      </w:r>
      <w:r>
        <w:fldChar w:fldCharType="separate"/>
      </w:r>
      <w:r>
        <w:rPr>
          <w:rFonts w:ascii="微软雅黑" w:hAnsi="微软雅黑" w:eastAsia="微软雅黑"/>
        </w:rPr>
        <w:t>7.2 编译器仍然找不到时</w:t>
      </w:r>
      <w:r>
        <w:tab/>
      </w:r>
      <w:r>
        <w:fldChar w:fldCharType="begin"/>
      </w:r>
      <w:r>
        <w:instrText xml:space="preserve"> PAGEREF _Toc16232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6ED28A6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_Toc10665 </w:instrText>
      </w:r>
      <w:r>
        <w:fldChar w:fldCharType="separate"/>
      </w:r>
      <w:r>
        <w:rPr>
          <w:rFonts w:ascii="微软雅黑" w:hAnsi="微软雅黑" w:eastAsia="微软雅黑"/>
        </w:rPr>
        <w:t>7.3 常用 Make 命令</w:t>
      </w:r>
      <w:r>
        <w:tab/>
      </w:r>
      <w:r>
        <w:fldChar w:fldCharType="begin"/>
      </w:r>
      <w:r>
        <w:instrText xml:space="preserve"> PAGEREF _Toc10665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6EBB55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_Toc18472 </w:instrText>
      </w:r>
      <w:r>
        <w:fldChar w:fldCharType="separate"/>
      </w:r>
      <w:r>
        <w:rPr>
          <w:rFonts w:ascii="微软雅黑" w:hAnsi="微软雅黑" w:eastAsia="微软雅黑"/>
        </w:rPr>
        <w:t>7.4 make clean 提示找不到 rm</w:t>
      </w:r>
      <w:r>
        <w:tab/>
      </w:r>
      <w:r>
        <w:fldChar w:fldCharType="begin"/>
      </w:r>
      <w:r>
        <w:instrText xml:space="preserve"> PAGEREF _Toc18472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0760577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_Toc18451 </w:instrText>
      </w:r>
      <w:r>
        <w:fldChar w:fldCharType="separate"/>
      </w:r>
      <w:r>
        <w:rPr>
          <w:rFonts w:ascii="微软雅黑" w:hAnsi="微软雅黑" w:eastAsia="微软雅黑"/>
        </w:rPr>
        <w:t>8. 新建并配置 EIDE 工程</w:t>
      </w:r>
      <w:r>
        <w:tab/>
      </w:r>
      <w:r>
        <w:fldChar w:fldCharType="begin"/>
      </w:r>
      <w:r>
        <w:instrText xml:space="preserve"> PAGEREF _Toc18451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EA48CC6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_Toc7309 </w:instrText>
      </w:r>
      <w:r>
        <w:fldChar w:fldCharType="separate"/>
      </w:r>
      <w:r>
        <w:rPr>
          <w:rFonts w:ascii="微软雅黑" w:hAnsi="微软雅黑" w:eastAsia="微软雅黑"/>
        </w:rPr>
        <w:t>8.1 创建 Cortex-M 空项目</w:t>
      </w:r>
      <w:r>
        <w:tab/>
      </w:r>
      <w:r>
        <w:fldChar w:fldCharType="begin"/>
      </w:r>
      <w:r>
        <w:instrText xml:space="preserve"> PAGEREF _Toc7309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52F7DC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_Toc12061 </w:instrText>
      </w:r>
      <w:r>
        <w:fldChar w:fldCharType="separate"/>
      </w:r>
      <w:r>
        <w:rPr>
          <w:rFonts w:ascii="微软雅黑" w:hAnsi="微软雅黑" w:eastAsia="微软雅黑"/>
        </w:rPr>
        <w:t>8.1.1 选择项目类型</w:t>
      </w:r>
      <w:r>
        <w:tab/>
      </w:r>
      <w:r>
        <w:fldChar w:fldCharType="begin"/>
      </w:r>
      <w:r>
        <w:instrText xml:space="preserve"> PAGEREF _Toc12061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12308F3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_Toc24933 </w:instrText>
      </w:r>
      <w:r>
        <w:fldChar w:fldCharType="separate"/>
      </w:r>
      <w:r>
        <w:rPr>
          <w:rFonts w:ascii="微软雅黑" w:hAnsi="微软雅黑" w:eastAsia="微软雅黑"/>
        </w:rPr>
        <w:t>8.1.2 下载芯片支持包</w:t>
      </w:r>
      <w:r>
        <w:tab/>
      </w:r>
      <w:r>
        <w:fldChar w:fldCharType="begin"/>
      </w:r>
      <w:r>
        <w:instrText xml:space="preserve"> PAGEREF _Toc24933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1AC1BD2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_Toc32472 </w:instrText>
      </w:r>
      <w:r>
        <w:fldChar w:fldCharType="separate"/>
      </w:r>
      <w:r>
        <w:rPr>
          <w:rFonts w:hint="default"/>
          <w:lang w:val="en-US" w:eastAsia="zh-CN"/>
        </w:rPr>
        <w:t xml:space="preserve">(2) </w:t>
      </w:r>
      <w:r>
        <w:rPr>
          <w:rFonts w:ascii="微软雅黑" w:hAnsi="微软雅黑" w:eastAsia="微软雅黑"/>
        </w:rPr>
        <w:t>8.1.3 选择实际芯片型号</w:t>
      </w:r>
      <w:r>
        <w:tab/>
      </w:r>
      <w:r>
        <w:fldChar w:fldCharType="begin"/>
      </w:r>
      <w:r>
        <w:instrText xml:space="preserve"> PAGEREF _Toc32472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41FDDAB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_Toc29451 </w:instrText>
      </w:r>
      <w:r>
        <w:fldChar w:fldCharType="separate"/>
      </w:r>
      <w:r>
        <w:rPr>
          <w:rFonts w:ascii="微软雅黑" w:hAnsi="微软雅黑" w:eastAsia="微软雅黑"/>
        </w:rPr>
        <w:t>8.1.4 确认工具链为 GCC</w:t>
      </w:r>
      <w:r>
        <w:tab/>
      </w:r>
      <w:r>
        <w:fldChar w:fldCharType="begin"/>
      </w:r>
      <w:r>
        <w:instrText xml:space="preserve"> PAGEREF _Toc29451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46FB9D9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_Toc13436 </w:instrText>
      </w:r>
      <w:r>
        <w:fldChar w:fldCharType="separate"/>
      </w:r>
      <w:r>
        <w:rPr>
          <w:rFonts w:ascii="微软雅黑" w:hAnsi="微软雅黑" w:eastAsia="微软雅黑"/>
        </w:rPr>
        <w:t>8.2 配置编译器和链接脚本</w:t>
      </w:r>
      <w:r>
        <w:tab/>
      </w:r>
      <w:r>
        <w:fldChar w:fldCharType="begin"/>
      </w:r>
      <w:r>
        <w:instrText xml:space="preserve"> PAGEREF _Toc13436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B3C9878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_Toc19200 </w:instrText>
      </w:r>
      <w:r>
        <w:fldChar w:fldCharType="separate"/>
      </w:r>
      <w:r>
        <w:rPr>
          <w:rFonts w:ascii="微软雅黑" w:hAnsi="微软雅黑" w:eastAsia="微软雅黑"/>
        </w:rPr>
        <w:t>8.2.1 检查 GCC 工具目录</w:t>
      </w:r>
      <w:r>
        <w:tab/>
      </w:r>
      <w:r>
        <w:fldChar w:fldCharType="begin"/>
      </w:r>
      <w:r>
        <w:instrText xml:space="preserve"> PAGEREF _Toc19200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248DD83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_Toc6176 </w:instrText>
      </w:r>
      <w:r>
        <w:fldChar w:fldCharType="separate"/>
      </w:r>
      <w:r>
        <w:rPr>
          <w:rFonts w:ascii="微软雅黑" w:hAnsi="微软雅黑" w:eastAsia="微软雅黑"/>
        </w:rPr>
        <w:t>8.2.2 选择工程中的 .ld 文件</w:t>
      </w:r>
      <w:r>
        <w:tab/>
      </w:r>
      <w:r>
        <w:fldChar w:fldCharType="begin"/>
      </w:r>
      <w:r>
        <w:instrText xml:space="preserve"> PAGEREF _Toc6176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C6E7119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_Toc23339 </w:instrText>
      </w:r>
      <w:r>
        <w:fldChar w:fldCharType="separate"/>
      </w:r>
      <w:r>
        <w:rPr>
          <w:rFonts w:ascii="微软雅黑" w:hAnsi="微软雅黑" w:eastAsia="微软雅黑"/>
        </w:rPr>
        <w:t>8.3 添加项目文件和编译配置</w:t>
      </w:r>
      <w:r>
        <w:tab/>
      </w:r>
      <w:r>
        <w:fldChar w:fldCharType="begin"/>
      </w:r>
      <w:r>
        <w:instrText xml:space="preserve"> PAGEREF _Toc23339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616DA35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_Toc15736 </w:instrText>
      </w:r>
      <w:r>
        <w:fldChar w:fldCharType="separate"/>
      </w:r>
      <w:r>
        <w:rPr>
          <w:rFonts w:ascii="微软雅黑" w:hAnsi="微软雅黑" w:eastAsia="微软雅黑"/>
        </w:rPr>
        <w:t>8.3.1 添加源码文件夹</w:t>
      </w:r>
      <w:r>
        <w:tab/>
      </w:r>
      <w:r>
        <w:fldChar w:fldCharType="begin"/>
      </w:r>
      <w:r>
        <w:instrText xml:space="preserve"> PAGEREF _Toc15736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8BFECB9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_Toc21554 </w:instrText>
      </w:r>
      <w:r>
        <w:fldChar w:fldCharType="separate"/>
      </w:r>
      <w:r>
        <w:rPr>
          <w:rFonts w:ascii="微软雅黑" w:hAnsi="微软雅黑" w:eastAsia="微软雅黑"/>
        </w:rPr>
        <w:t>8.3.2 添加 GCC 启动文件</w:t>
      </w:r>
      <w:r>
        <w:tab/>
      </w:r>
      <w:r>
        <w:fldChar w:fldCharType="begin"/>
      </w:r>
      <w:r>
        <w:instrText xml:space="preserve"> PAGEREF _Toc21554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6976573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_Toc22350 </w:instrText>
      </w:r>
      <w:r>
        <w:fldChar w:fldCharType="separate"/>
      </w:r>
      <w:r>
        <w:rPr>
          <w:rFonts w:ascii="微软雅黑" w:hAnsi="微软雅黑" w:eastAsia="微软雅黑"/>
        </w:rPr>
        <w:t>8.3.3 添加头文件目录和宏定义</w:t>
      </w:r>
      <w:r>
        <w:tab/>
      </w:r>
      <w:r>
        <w:fldChar w:fldCharType="begin"/>
      </w:r>
      <w:r>
        <w:instrText xml:space="preserve"> PAGEREF _Toc22350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5EFB641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_Toc14223 </w:instrText>
      </w:r>
      <w:r>
        <w:fldChar w:fldCharType="separate"/>
      </w:r>
      <w:r>
        <w:rPr>
          <w:rFonts w:ascii="微软雅黑" w:hAnsi="微软雅黑" w:eastAsia="微软雅黑"/>
        </w:rPr>
        <w:t>8.4 使用 EIDE 图形化编译</w:t>
      </w:r>
      <w:r>
        <w:tab/>
      </w:r>
      <w:r>
        <w:fldChar w:fldCharType="begin"/>
      </w:r>
      <w:r>
        <w:instrText xml:space="preserve"> PAGEREF _Toc14223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79A4DD9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_Toc23488 </w:instrText>
      </w:r>
      <w:r>
        <w:fldChar w:fldCharType="separate"/>
      </w:r>
      <w:r>
        <w:rPr>
          <w:rFonts w:ascii="微软雅黑" w:hAnsi="微软雅黑" w:eastAsia="微软雅黑"/>
        </w:rPr>
        <w:t>9. 配置 OpenOCD 并下载程序</w:t>
      </w:r>
      <w:r>
        <w:tab/>
      </w:r>
      <w:r>
        <w:fldChar w:fldCharType="begin"/>
      </w:r>
      <w:r>
        <w:instrText xml:space="preserve"> PAGEREF _Toc23488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91F6650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_Toc23366 </w:instrText>
      </w:r>
      <w:r>
        <w:fldChar w:fldCharType="separate"/>
      </w:r>
      <w:r>
        <w:rPr>
          <w:rFonts w:ascii="微软雅黑" w:hAnsi="微软雅黑" w:eastAsia="微软雅黑"/>
        </w:rPr>
        <w:t>9.1 选择 OpenOCD 和下载器</w:t>
      </w:r>
      <w:r>
        <w:tab/>
      </w:r>
      <w:r>
        <w:fldChar w:fldCharType="begin"/>
      </w:r>
      <w:r>
        <w:instrText xml:space="preserve"> PAGEREF _Toc23366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25E9E38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_Toc10133 </w:instrText>
      </w:r>
      <w:r>
        <w:fldChar w:fldCharType="separate"/>
      </w:r>
      <w:r>
        <w:rPr>
          <w:rFonts w:ascii="微软雅黑" w:hAnsi="微软雅黑" w:eastAsia="微软雅黑"/>
        </w:rPr>
        <w:t>9.2 连接硬件并下载</w:t>
      </w:r>
      <w:r>
        <w:tab/>
      </w:r>
      <w:r>
        <w:fldChar w:fldCharType="begin"/>
      </w:r>
      <w:r>
        <w:instrText xml:space="preserve"> PAGEREF _Toc10133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36A3D97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_Toc29810 </w:instrText>
      </w:r>
      <w:r>
        <w:fldChar w:fldCharType="separate"/>
      </w:r>
      <w:r>
        <w:rPr>
          <w:rFonts w:ascii="微软雅黑" w:hAnsi="微软雅黑" w:eastAsia="微软雅黑"/>
        </w:rPr>
        <w:t>9.3 下载失败时先检查什么</w:t>
      </w:r>
      <w:r>
        <w:tab/>
      </w:r>
      <w:r>
        <w:fldChar w:fldCharType="begin"/>
      </w:r>
      <w:r>
        <w:instrText xml:space="preserve"> PAGEREF _Toc29810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D83901E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_Toc300 </w:instrText>
      </w:r>
      <w:r>
        <w:fldChar w:fldCharType="separate"/>
      </w:r>
      <w:r>
        <w:rPr>
          <w:rFonts w:ascii="微软雅黑" w:hAnsi="微软雅黑" w:eastAsia="微软雅黑"/>
        </w:rPr>
        <w:t>9.4 命令行连接测试（可选）</w:t>
      </w:r>
      <w:r>
        <w:tab/>
      </w:r>
      <w:r>
        <w:fldChar w:fldCharType="begin"/>
      </w:r>
      <w:r>
        <w:instrText xml:space="preserve"> PAGEREF _Toc300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7A0F397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_Toc9979 </w:instrText>
      </w:r>
      <w:r>
        <w:fldChar w:fldCharType="separate"/>
      </w:r>
      <w:r>
        <w:rPr>
          <w:rFonts w:ascii="微软雅黑" w:hAnsi="微软雅黑" w:eastAsia="微软雅黑"/>
        </w:rPr>
        <w:t>9.5 命令行下载（可选）</w:t>
      </w:r>
      <w:r>
        <w:tab/>
      </w:r>
      <w:r>
        <w:fldChar w:fldCharType="begin"/>
      </w:r>
      <w:r>
        <w:instrText xml:space="preserve"> PAGEREF _Toc9979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D3595B4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_Toc8134 </w:instrText>
      </w:r>
      <w:r>
        <w:fldChar w:fldCharType="separate"/>
      </w:r>
      <w:r>
        <w:rPr>
          <w:rFonts w:ascii="微软雅黑" w:hAnsi="微软雅黑" w:eastAsia="微软雅黑"/>
        </w:rPr>
        <w:t>10. 使用 Cortex-Debug 在线调试</w:t>
      </w:r>
      <w:r>
        <w:tab/>
      </w:r>
      <w:r>
        <w:fldChar w:fldCharType="begin"/>
      </w:r>
      <w:r>
        <w:instrText xml:space="preserve"> PAGEREF _Toc8134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10B8964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_Toc19505 </w:instrText>
      </w:r>
      <w:r>
        <w:fldChar w:fldCharType="separate"/>
      </w:r>
      <w:r>
        <w:rPr>
          <w:rFonts w:ascii="微软雅黑" w:hAnsi="微软雅黑" w:eastAsia="微软雅黑"/>
        </w:rPr>
        <w:t>10.1 调试过程由哪些工具完成</w:t>
      </w:r>
      <w:r>
        <w:tab/>
      </w:r>
      <w:r>
        <w:fldChar w:fldCharType="begin"/>
      </w:r>
      <w:r>
        <w:instrText xml:space="preserve"> PAGEREF _Toc19505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A3F061A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_Toc16955 </w:instrText>
      </w:r>
      <w:r>
        <w:fldChar w:fldCharType="separate"/>
      </w:r>
      <w:r>
        <w:rPr>
          <w:rFonts w:ascii="微软雅黑" w:hAnsi="微软雅黑" w:eastAsia="微软雅黑"/>
        </w:rPr>
        <w:t>10.2 启动 EIDE 图形化调试</w:t>
      </w:r>
      <w:r>
        <w:tab/>
      </w:r>
      <w:r>
        <w:fldChar w:fldCharType="begin"/>
      </w:r>
      <w:r>
        <w:instrText xml:space="preserve"> PAGEREF _Toc16955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C6C2DD6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_Toc28458 </w:instrText>
      </w:r>
      <w:r>
        <w:fldChar w:fldCharType="separate"/>
      </w:r>
      <w:r>
        <w:rPr>
          <w:rFonts w:ascii="微软雅黑" w:hAnsi="微软雅黑" w:eastAsia="微软雅黑"/>
        </w:rPr>
        <w:t>10.2.1 设置断点</w:t>
      </w:r>
      <w:r>
        <w:tab/>
      </w:r>
      <w:r>
        <w:fldChar w:fldCharType="begin"/>
      </w:r>
      <w:r>
        <w:instrText xml:space="preserve"> PAGEREF _Toc28458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D5EFF1E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_Toc30822 </w:instrText>
      </w:r>
      <w:r>
        <w:fldChar w:fldCharType="separate"/>
      </w:r>
      <w:r>
        <w:rPr>
          <w:rFonts w:ascii="微软雅黑" w:hAnsi="微软雅黑" w:eastAsia="微软雅黑"/>
        </w:rPr>
        <w:t>10.2.2 观察变量</w:t>
      </w:r>
      <w:r>
        <w:tab/>
      </w:r>
      <w:r>
        <w:fldChar w:fldCharType="begin"/>
      </w:r>
      <w:r>
        <w:instrText xml:space="preserve"> PAGEREF _Toc30822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D16D1BF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_Toc13578 </w:instrText>
      </w:r>
      <w:r>
        <w:fldChar w:fldCharType="separate"/>
      </w:r>
      <w:r>
        <w:rPr>
          <w:rFonts w:ascii="微软雅黑" w:hAnsi="微软雅黑" w:eastAsia="微软雅黑"/>
        </w:rPr>
        <w:t>10.3 调试验收</w:t>
      </w:r>
      <w:r>
        <w:tab/>
      </w:r>
      <w:r>
        <w:fldChar w:fldCharType="begin"/>
      </w:r>
      <w:r>
        <w:instrText xml:space="preserve"> PAGEREF _Toc13578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6B9472C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_Toc7360 </w:instrText>
      </w:r>
      <w:r>
        <w:fldChar w:fldCharType="separate"/>
      </w:r>
      <w:r>
        <w:rPr>
          <w:rFonts w:ascii="微软雅黑" w:hAnsi="微软雅黑" w:eastAsia="微软雅黑"/>
        </w:rPr>
        <w:t>11. 常见问题和处理办法</w:t>
      </w:r>
      <w:r>
        <w:tab/>
      </w:r>
      <w:r>
        <w:fldChar w:fldCharType="begin"/>
      </w:r>
      <w:r>
        <w:instrText xml:space="preserve"> PAGEREF _Toc7360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B80616C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_Toc22696 </w:instrText>
      </w:r>
      <w:r>
        <w:fldChar w:fldCharType="separate"/>
      </w:r>
      <w:r>
        <w:rPr>
          <w:rFonts w:ascii="微软雅黑" w:hAnsi="微软雅黑" w:eastAsia="微软雅黑"/>
        </w:rPr>
        <w:t>12. 完全脱离 Keil 的验收清单</w:t>
      </w:r>
      <w:r>
        <w:tab/>
      </w:r>
      <w:r>
        <w:fldChar w:fldCharType="begin"/>
      </w:r>
      <w:r>
        <w:instrText xml:space="preserve"> PAGEREF _Toc22696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A9A519C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_Toc10244 </w:instrText>
      </w:r>
      <w:r>
        <w:fldChar w:fldCharType="separate"/>
      </w:r>
      <w:r>
        <w:rPr>
          <w:rFonts w:ascii="微软雅黑" w:hAnsi="微软雅黑" w:eastAsia="微软雅黑"/>
        </w:rPr>
        <w:t>13. Codex 安装与使用</w:t>
      </w:r>
      <w:r>
        <w:tab/>
      </w:r>
      <w:r>
        <w:fldChar w:fldCharType="begin"/>
      </w:r>
      <w:r>
        <w:instrText xml:space="preserve"> PAGEREF _Toc10244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A0DE3A2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_Toc23588 </w:instrText>
      </w:r>
      <w:r>
        <w:fldChar w:fldCharType="separate"/>
      </w:r>
      <w:r>
        <w:rPr>
          <w:szCs w:val="24"/>
        </w:rPr>
        <w:t>第一步：安装 Codex 扩展</w:t>
      </w:r>
      <w:r>
        <w:tab/>
      </w:r>
      <w:r>
        <w:fldChar w:fldCharType="begin"/>
      </w:r>
      <w:r>
        <w:instrText xml:space="preserve"> PAGEREF _Toc23588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411BD92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_Toc5848 </w:instrText>
      </w:r>
      <w:r>
        <w:fldChar w:fldCharType="separate"/>
      </w:r>
      <w:r>
        <w:rPr>
          <w:szCs w:val="24"/>
        </w:rPr>
        <w:t>第二步：打开 Codex</w:t>
      </w:r>
      <w:r>
        <w:tab/>
      </w:r>
      <w:r>
        <w:fldChar w:fldCharType="begin"/>
      </w:r>
      <w:r>
        <w:instrText xml:space="preserve"> PAGEREF _Toc5848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CE8FC9F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_Toc26734 </w:instrText>
      </w:r>
      <w:r>
        <w:fldChar w:fldCharType="separate"/>
      </w:r>
      <w:r>
        <w:rPr>
          <w:szCs w:val="24"/>
        </w:rPr>
        <w:t>第三步：登录 Codex</w:t>
      </w:r>
      <w:r>
        <w:tab/>
      </w:r>
      <w:r>
        <w:fldChar w:fldCharType="begin"/>
      </w:r>
      <w:r>
        <w:instrText xml:space="preserve"> PAGEREF _Toc26734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2920E4A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_Toc6601 </w:instrText>
      </w:r>
      <w:r>
        <w:fldChar w:fldCharType="separate"/>
      </w:r>
      <w:r>
        <w:rPr>
          <w:rFonts w:ascii="微软雅黑" w:hAnsi="微软雅黑" w:eastAsia="微软雅黑"/>
        </w:rPr>
        <w:t>附录 A：推荐的日常使用顺序</w:t>
      </w:r>
      <w:r>
        <w:tab/>
      </w:r>
      <w:r>
        <w:fldChar w:fldCharType="begin"/>
      </w:r>
      <w:r>
        <w:instrText xml:space="preserve"> PAGEREF _Toc6601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7A4711B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_Toc20944 </w:instrText>
      </w:r>
      <w:r>
        <w:fldChar w:fldCharType="separate"/>
      </w:r>
      <w:r>
        <w:rPr>
          <w:rFonts w:ascii="微软雅黑" w:hAnsi="微软雅黑" w:eastAsia="微软雅黑"/>
        </w:rPr>
        <w:t>附录 B：环境和工程记录</w:t>
      </w:r>
      <w:r>
        <w:tab/>
      </w:r>
      <w:r>
        <w:fldChar w:fldCharType="begin"/>
      </w:r>
      <w:r>
        <w:instrText xml:space="preserve"> PAGEREF _Toc20944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B0041D2">
      <w:pPr>
        <w:jc w:val="left"/>
      </w:pPr>
      <w:r>
        <w:fldChar w:fldCharType="end"/>
      </w:r>
    </w:p>
    <w:p w14:paraId="533EC24E">
      <w:pPr>
        <w:pStyle w:val="3"/>
        <w:keepNext/>
        <w:rPr>
          <w:rFonts w:ascii="微软雅黑" w:hAnsi="微软雅黑" w:eastAsia="微软雅黑"/>
        </w:rPr>
        <w:sectPr>
          <w:headerReference r:id="rId5" w:type="default"/>
          <w:pgSz w:w="12240" w:h="15840"/>
          <w:pgMar w:top="1152" w:right="1440" w:bottom="1080" w:left="1440" w:header="605" w:footer="605" w:gutter="0"/>
          <w:cols w:space="720" w:num="1"/>
          <w:docGrid w:linePitch="360" w:charSpace="0"/>
        </w:sectPr>
      </w:pPr>
      <w:bookmarkStart w:id="56" w:name="_GoBack"/>
      <w:bookmarkEnd w:id="56"/>
    </w:p>
    <w:p w14:paraId="50FEBBFC">
      <w:pPr>
        <w:pStyle w:val="3"/>
        <w:keepNext/>
      </w:pPr>
      <w:bookmarkStart w:id="0" w:name="_Toc29994"/>
      <w:r>
        <w:rPr>
          <w:rFonts w:ascii="微软雅黑" w:hAnsi="微软雅黑" w:eastAsia="微软雅黑"/>
        </w:rPr>
        <w:t>1. 使用范围和整体流程</w:t>
      </w:r>
      <w:bookmarkEnd w:id="0"/>
    </w:p>
    <w:p w14:paraId="12CA69AA">
      <w:r>
        <w:rPr>
          <w:rFonts w:ascii="微软雅黑" w:hAnsi="微软雅黑" w:eastAsia="微软雅黑"/>
        </w:rPr>
        <w:t>这份手册面向第一次把 STM32 工程迁移到 VS Code 的用户。芯片、时钟和外设仍按项目需要在 STM32CubeMX 中配置；这里重点说明怎样生成 Makefile 工程，以及怎样在 VS Code/EIDE 中完成编译、下载和调试。</w:t>
      </w:r>
    </w:p>
    <w:p w14:paraId="731D3C69">
      <w:pPr>
        <w:pStyle w:val="170"/>
      </w:pPr>
      <w:r>
        <w:rPr>
          <w:rFonts w:ascii="微软雅黑" w:hAnsi="微软雅黑" w:eastAsia="微软雅黑"/>
        </w:rPr>
        <w:t>CubeMX 生成工程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VS Code 打开工程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终端先编译一次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EIDE 建立图形化工程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GCC 编译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OpenOCD 下载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Cortex-Debug 调试</w:t>
      </w:r>
    </w:p>
    <w:p w14:paraId="1213CCE4">
      <w:pPr>
        <w:pStyle w:val="4"/>
        <w:keepNext/>
      </w:pPr>
      <w:bookmarkStart w:id="1" w:name="_Toc9394"/>
      <w:r>
        <w:rPr>
          <w:rFonts w:ascii="微软雅黑" w:hAnsi="微软雅黑" w:eastAsia="微软雅黑"/>
        </w:rPr>
        <w:t>1.1 命令行和 EIDE 两种编译方式</w:t>
      </w:r>
      <w:bookmarkEnd w:id="1"/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00"/>
        <w:gridCol w:w="3360"/>
      </w:tblGrid>
      <w:tr w14:paraId="3AE8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EFEB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入口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B66D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执行方式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1EE2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典型输出</w:t>
            </w:r>
          </w:p>
        </w:tc>
      </w:tr>
      <w:tr w14:paraId="6261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FCF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 图形化构建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04A56">
            <w:r>
              <w:t>EIDE读取项目设置并调用 GNU Arm GCC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60B6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build/&lt;target&gt;/&lt;target&gt;.elf</w:t>
            </w:r>
          </w:p>
        </w:tc>
      </w:tr>
      <w:tr w14:paraId="380C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B0E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终端 Makefile 构建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09532">
            <w:r>
              <w:t>make读取工程根目录中的 Makefile并调用 GNU Arm GCC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292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build/&lt;target&gt;.elf</w:t>
            </w:r>
          </w:p>
        </w:tc>
      </w:tr>
    </w:tbl>
    <w:p w14:paraId="398E58AC">
      <w:pPr>
        <w:spacing w:after="0"/>
      </w:pP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11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27886"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0"/>
              </w:rPr>
              <w:t>重要：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两套构建可能生成不同路径的 ELF。EIDE 图形化烧录默认使用 EIDE 当前 target 的 ELF，不会自动使用 Makefile 生成的 ELF。</w:t>
            </w:r>
          </w:p>
        </w:tc>
      </w:tr>
    </w:tbl>
    <w:p w14:paraId="38895847">
      <w:pPr>
        <w:spacing w:after="0"/>
      </w:pPr>
    </w:p>
    <w:p w14:paraId="4B1BCE0C">
      <w:pPr>
        <w:pStyle w:val="3"/>
        <w:keepNext/>
      </w:pPr>
      <w:bookmarkStart w:id="2" w:name="_Toc13582"/>
      <w:r>
        <w:rPr>
          <w:rFonts w:ascii="微软雅黑" w:hAnsi="微软雅黑" w:eastAsia="微软雅黑"/>
        </w:rPr>
        <w:t>2. 安装 VS Code 和常用扩展</w:t>
      </w:r>
      <w:bookmarkEnd w:id="2"/>
    </w:p>
    <w:p w14:paraId="485F4DB3">
      <w:pPr>
        <w:pStyle w:val="4"/>
        <w:keepNext/>
      </w:pPr>
      <w:bookmarkStart w:id="3" w:name="_Toc3728"/>
      <w:r>
        <w:rPr>
          <w:rFonts w:ascii="微软雅黑" w:hAnsi="微软雅黑" w:eastAsia="微软雅黑"/>
        </w:rPr>
        <w:t>2.1 安装和启动 VS Code</w:t>
      </w:r>
      <w:bookmarkEnd w:id="3"/>
    </w:p>
    <w:p w14:paraId="7F372CF6">
      <w:pPr>
        <w:pStyle w:val="14"/>
        <w:spacing w:after="80"/>
      </w:pPr>
      <w:r>
        <w:rPr>
          <w:rFonts w:ascii="微软雅黑" w:hAnsi="微软雅黑" w:eastAsia="微软雅黑"/>
        </w:rPr>
        <w:t>安装 Visual Studio Code。使用默认选项即可，建议勾选“添加到 PATH”和“通过 Code 打开”。</w:t>
      </w:r>
    </w:p>
    <w:p w14:paraId="55E8D77D">
      <w:pPr>
        <w:pStyle w:val="14"/>
        <w:spacing w:after="80"/>
      </w:pPr>
      <w:r>
        <w:rPr>
          <w:rFonts w:ascii="微软雅黑" w:hAnsi="微软雅黑" w:eastAsia="微软雅黑"/>
        </w:rPr>
        <w:t>安装完成后启动 VS Code。如果电脑中已经有 VS Code，可以直接从下一节开始。</w:t>
      </w:r>
    </w:p>
    <w:p w14:paraId="19E85BA0">
      <w:pPr>
        <w:pStyle w:val="4"/>
        <w:keepNext/>
      </w:pPr>
      <w:bookmarkStart w:id="4" w:name="_Toc27640"/>
      <w:r>
        <w:rPr>
          <w:rFonts w:ascii="微软雅黑" w:hAnsi="微软雅黑" w:eastAsia="微软雅黑"/>
        </w:rPr>
        <w:t>2.2 安装扩展</w:t>
      </w:r>
      <w:bookmarkEnd w:id="4"/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700"/>
        <w:gridCol w:w="4560"/>
      </w:tblGrid>
      <w:tr w14:paraId="16DF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A7CE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扩展</w:t>
            </w:r>
          </w:p>
        </w:tc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D877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扩展标识</w:t>
            </w:r>
          </w:p>
        </w:tc>
        <w:tc>
          <w:tcPr>
            <w:tcW w:w="4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88C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作用</w:t>
            </w:r>
          </w:p>
        </w:tc>
      </w:tr>
      <w:tr w14:paraId="33766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91CC9">
            <w:r>
              <w:t>Chinese (Simplified) Language Pack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4B61">
            <w:r>
              <w:t>MS-CEINTL.vscode-language-pack-zh-hans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78FF5">
            <w:r>
              <w:t>将 VS Code 界面切换为简体中文</w:t>
            </w:r>
          </w:p>
        </w:tc>
      </w:tr>
      <w:tr w14:paraId="5942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2EB9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14EF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cl.eide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B7B2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ARM 工程管理、图形化编译和烧录</w:t>
            </w:r>
          </w:p>
        </w:tc>
      </w:tr>
      <w:tr w14:paraId="79CC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7B9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Cortex-Debug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F07D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marus25.cortex-debug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02B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GDB/OpenOCD 源码级调试</w:t>
            </w:r>
          </w:p>
        </w:tc>
      </w:tr>
      <w:tr w14:paraId="1F44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C391">
            <w:pPr>
              <w:spacing w:after="0"/>
              <w:rPr>
                <w:rFonts w:ascii="Calibri" w:hAnsi="Calibri" w:eastAsia="微软雅黑"/>
                <w:b w:val="0"/>
                <w:color w:val="243447"/>
                <w:sz w:val="19"/>
              </w:rPr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C/C++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9060">
            <w:pPr>
              <w:spacing w:after="0"/>
              <w:rPr>
                <w:rFonts w:ascii="Calibri" w:hAnsi="Calibri" w:eastAsia="微软雅黑"/>
                <w:b w:val="0"/>
                <w:color w:val="243447"/>
                <w:sz w:val="19"/>
              </w:rPr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ms-vscode.cpptools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B6B4D">
            <w:pPr>
              <w:spacing w:after="0"/>
              <w:rPr>
                <w:rFonts w:ascii="Calibri" w:hAnsi="Calibri" w:eastAsia="微软雅黑"/>
                <w:b w:val="0"/>
                <w:color w:val="243447"/>
                <w:sz w:val="19"/>
              </w:rPr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C/C++ 编辑、跳转和语法分析</w:t>
            </w:r>
          </w:p>
        </w:tc>
      </w:tr>
    </w:tbl>
    <w:p w14:paraId="7604F63B">
      <w:pPr>
        <w:spacing w:after="0"/>
      </w:pPr>
    </w:p>
    <w:p w14:paraId="590B6FF5">
      <w:pPr>
        <w:pStyle w:val="14"/>
        <w:spacing w:after="80"/>
      </w:pPr>
      <w:r>
        <w:rPr>
          <w:rFonts w:ascii="微软雅黑" w:hAnsi="微软雅黑" w:eastAsia="微软雅黑"/>
        </w:rPr>
        <w:t>在扩展页面搜索并安装 EIDE。安装完成后，按提示重新加载 VS Code。</w:t>
      </w:r>
    </w:p>
    <w:p w14:paraId="51E3706C">
      <w:pPr>
        <w:pStyle w:val="14"/>
        <w:spacing w:after="80"/>
      </w:pPr>
      <w:r>
        <w:rPr>
          <w:rFonts w:ascii="微软雅黑" w:hAnsi="微软雅黑" w:eastAsia="微软雅黑"/>
        </w:rPr>
        <w:t>继续安装 Cortex-Debug 和 C/C++。全部完成后，建议关闭所有 VS Code 窗口再重新打开。</w:t>
      </w:r>
    </w:p>
    <w:p w14:paraId="7E55CAA5">
      <w:pPr>
        <w:pStyle w:val="14"/>
        <w:spacing w:after="80"/>
      </w:pPr>
      <w:r>
        <w:rPr>
          <w:rFonts w:hint="eastAsia"/>
          <w:lang w:val="en-US" w:eastAsia="zh-CN"/>
        </w:rPr>
        <w:t>若是安装过程持续出现“正在安装”但是一直没有安装完成，关闭所有vscode窗口，打开cmd命令行，输入“code .”，在弹出的vscode页面重新安装即可；</w:t>
      </w:r>
    </w:p>
    <w:p w14:paraId="2AF8A68F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54030CC8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0D5E9A7A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5D473462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55C88A8D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5CE24DFC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7BD44D3A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6190EDC7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2C90E450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2847BC9B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hint="eastAsia"/>
          <w:lang w:val="en-US" w:eastAsia="zh-CN"/>
        </w:rPr>
      </w:pPr>
    </w:p>
    <w:p w14:paraId="360C2E73">
      <w:pPr>
        <w:pStyle w:val="3"/>
        <w:keepNext/>
      </w:pPr>
      <w:bookmarkStart w:id="5" w:name="_Toc14571"/>
      <w:r>
        <w:rPr>
          <w:rFonts w:ascii="微软雅黑" w:hAnsi="微软雅黑" w:eastAsia="微软雅黑"/>
        </w:rPr>
        <w:t>3. 用 EIDE 安装编译和下载工具</w:t>
      </w:r>
      <w:bookmarkEnd w:id="5"/>
    </w:p>
    <w:p w14:paraId="778D8CEA">
      <w:pPr>
        <w:ind w:left="0" w:leftChars="0"/>
      </w:pPr>
      <w:r>
        <w:rPr>
          <w:rFonts w:ascii="微软雅黑" w:hAnsi="微软雅黑" w:eastAsia="微软雅黑"/>
        </w:rPr>
        <w:t>编译 STM32程序需要 GNU Arm Toolchain，下载和调试通常需要 OpenOCD。这里不用分别去官网查找安装包，直接使用 EIDE 的“安装实用工具”即可。工具会安装到当前用户的 .eide 目录中。</w:t>
      </w:r>
    </w:p>
    <w:p w14:paraId="0CEED8FB">
      <w:pPr>
        <w:keepNext/>
        <w:jc w:val="center"/>
      </w:pPr>
      <w:r>
        <w:drawing>
          <wp:inline distT="0" distB="0" distL="114300" distR="114300">
            <wp:extent cx="3599815" cy="21501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31C9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  打开 EIDE 实用工具管理</w:t>
      </w:r>
    </w:p>
    <w:p w14:paraId="72922812">
      <w:pPr>
        <w:pStyle w:val="4"/>
        <w:keepNext/>
      </w:pPr>
      <w:bookmarkStart w:id="6" w:name="_Toc31166"/>
      <w:r>
        <w:rPr>
          <w:rFonts w:ascii="微软雅黑" w:hAnsi="微软雅黑" w:eastAsia="微软雅黑"/>
        </w:rPr>
        <w:t>3.1 安装 GNU Arm Toolchain</w:t>
      </w:r>
      <w:bookmarkEnd w:id="6"/>
    </w:p>
    <w:p w14:paraId="62DC311F">
      <w:pPr>
        <w:pStyle w:val="14"/>
        <w:spacing w:after="80"/>
      </w:pPr>
      <w:r>
        <w:rPr>
          <w:rFonts w:ascii="微软雅黑" w:hAnsi="微软雅黑" w:eastAsia="微软雅黑"/>
        </w:rPr>
        <w:t>打开 EIDE 侧栏，进入“安装实用工具”或工具管理页面。</w:t>
      </w:r>
    </w:p>
    <w:p w14:paraId="3B11290C">
      <w:pPr>
        <w:pStyle w:val="14"/>
        <w:spacing w:after="80"/>
      </w:pPr>
      <w:r>
        <w:rPr>
          <w:rFonts w:ascii="微软雅黑" w:hAnsi="微软雅黑" w:eastAsia="微软雅黑"/>
        </w:rPr>
        <w:t>找到 GNU Arm Toolchain，并选择适用于当前 Windows 系统的版本。</w:t>
      </w:r>
    </w:p>
    <w:p w14:paraId="3340DE6E">
      <w:pPr>
        <w:pStyle w:val="14"/>
        <w:spacing w:after="80"/>
      </w:pPr>
      <w:r>
        <w:rPr>
          <w:rFonts w:ascii="微软雅黑" w:hAnsi="微软雅黑" w:eastAsia="微软雅黑"/>
        </w:rPr>
        <w:t>点击安装，等待下载和解压完成。安装过程中不要关闭 VS Code。</w:t>
      </w:r>
    </w:p>
    <w:p w14:paraId="6923C3B3">
      <w:pPr>
        <w:pStyle w:val="14"/>
        <w:spacing w:after="80"/>
      </w:pPr>
      <w:r>
        <w:rPr>
          <w:rFonts w:ascii="微软雅黑" w:hAnsi="微软雅黑" w:eastAsia="微软雅黑"/>
        </w:rPr>
        <w:t>安装完成后记下工具目录。常见位置如下，但应以自己电脑中的实际目录为准。</w:t>
      </w:r>
    </w:p>
    <w:p w14:paraId="78706ED5">
      <w:pPr>
        <w:pStyle w:val="170"/>
      </w:pPr>
      <w:r>
        <w:rPr>
          <w:rFonts w:ascii="Consolas" w:hAnsi="Consolas" w:eastAsia="微软雅黑"/>
          <w:color w:val="172B4D"/>
          <w:sz w:val="18"/>
        </w:rPr>
        <w:t>C:\Users\&lt;用户名&gt;\.eide\tools\gcc_arm</w:t>
      </w:r>
    </w:p>
    <w:p w14:paraId="226DB34B">
      <w:r>
        <w:rPr>
          <w:rFonts w:ascii="微软雅黑" w:hAnsi="微软雅黑" w:eastAsia="微软雅黑"/>
        </w:rPr>
        <w:t>打开 bin 子目录，能够看到下面这些程序，就说明编译工具已经安装完整：</w:t>
      </w:r>
    </w:p>
    <w:p w14:paraId="19382B89">
      <w:pPr>
        <w:pStyle w:val="170"/>
      </w:pPr>
      <w:r>
        <w:rPr>
          <w:rFonts w:ascii="Consolas" w:hAnsi="Consolas" w:eastAsia="微软雅黑"/>
          <w:color w:val="172B4D"/>
          <w:sz w:val="18"/>
        </w:rPr>
        <w:t>arm-none-eabi-gcc.exe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arm-none-eabi-gdb.exe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arm-none-eabi-objcopy.exe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arm-none-eabi-size.exe</w:t>
      </w:r>
    </w:p>
    <w:p w14:paraId="230026F8">
      <w:pPr>
        <w:pStyle w:val="4"/>
        <w:keepNext/>
      </w:pPr>
      <w:bookmarkStart w:id="7" w:name="_Toc31409"/>
      <w:r>
        <w:rPr>
          <w:rFonts w:ascii="微软雅黑" w:hAnsi="微软雅黑" w:eastAsia="微软雅黑"/>
        </w:rPr>
        <w:t>3.2 安装 OpenOCD</w:t>
      </w:r>
      <w:bookmarkEnd w:id="7"/>
    </w:p>
    <w:p w14:paraId="16280D2A">
      <w:pPr>
        <w:pStyle w:val="14"/>
        <w:spacing w:after="80"/>
      </w:pPr>
      <w:r>
        <w:rPr>
          <w:rFonts w:ascii="微软雅黑" w:hAnsi="微软雅黑" w:eastAsia="微软雅黑"/>
        </w:rPr>
        <w:t>回到实用工具页面，找到 OpenOCD并执行安装。</w:t>
      </w:r>
    </w:p>
    <w:p w14:paraId="618F32B2">
      <w:pPr>
        <w:pStyle w:val="14"/>
        <w:spacing w:after="80"/>
      </w:pPr>
      <w:r>
        <w:rPr>
          <w:rFonts w:ascii="微软雅黑" w:hAnsi="微软雅黑" w:eastAsia="微软雅黑"/>
        </w:rPr>
        <w:t>安装完成后，目录</w:t>
      </w:r>
      <w:r>
        <w:rPr>
          <w:rFonts w:hint="eastAsia" w:ascii="Consolas" w:hAnsi="Consolas" w:eastAsia="微软雅黑"/>
          <w:color w:val="172B4D"/>
          <w:sz w:val="18"/>
        </w:rPr>
        <w:t>C:\Users\</w:t>
      </w:r>
      <w:r>
        <w:rPr>
          <w:rFonts w:hint="eastAsia" w:ascii="Consolas" w:hAnsi="Consolas"/>
          <w:color w:val="172B4D"/>
          <w:sz w:val="18"/>
          <w:lang w:val="en-US" w:eastAsia="zh-CN"/>
        </w:rPr>
        <w:t>用户名</w:t>
      </w:r>
      <w:r>
        <w:rPr>
          <w:rFonts w:hint="eastAsia" w:ascii="Consolas" w:hAnsi="Consolas" w:eastAsia="微软雅黑"/>
          <w:color w:val="172B4D"/>
          <w:sz w:val="18"/>
        </w:rPr>
        <w:t>\.eide\tools\openocd_7a1adfbec_mingw32</w:t>
      </w:r>
      <w:r>
        <w:rPr>
          <w:rFonts w:ascii="微软雅黑" w:hAnsi="微软雅黑" w:eastAsia="微软雅黑"/>
        </w:rPr>
        <w:t>中应包含 openocd.exe 和 share/openocd/scripts 文件夹。</w:t>
      </w:r>
    </w:p>
    <w:p w14:paraId="5BE183F6">
      <w:pPr>
        <w:pStyle w:val="16"/>
        <w:spacing w:after="80"/>
      </w:pPr>
      <w:r>
        <w:rPr>
          <w:rFonts w:ascii="微软雅黑" w:hAnsi="微软雅黑" w:eastAsia="微软雅黑"/>
        </w:rPr>
        <w:t>openocd.exe：负责连接下载器并把程序写入芯片。</w:t>
      </w:r>
    </w:p>
    <w:p w14:paraId="53485E23">
      <w:pPr>
        <w:pStyle w:val="16"/>
        <w:spacing w:after="80"/>
      </w:pPr>
      <w:r>
        <w:rPr>
          <w:rFonts w:ascii="微软雅黑" w:hAnsi="微软雅黑" w:eastAsia="微软雅黑"/>
        </w:rPr>
        <w:t>scripts/interface：保存 ST-Link、J-Link、CMSIS-DAP 等下载器的配置。</w:t>
      </w:r>
    </w:p>
    <w:p w14:paraId="368C5115">
      <w:pPr>
        <w:pStyle w:val="16"/>
        <w:spacing w:after="80"/>
      </w:pPr>
      <w:r>
        <w:rPr>
          <w:rFonts w:ascii="微软雅黑" w:hAnsi="微软雅黑" w:eastAsia="微软雅黑"/>
        </w:rPr>
        <w:t>scripts/target：保存不同芯片系列的配置，例如 STM32F1、F4、G4、H7 等。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44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A83C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说明：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如果 EIDE 图形化烧录可以正常运行，可以直接使用 EIDE 管理的 OpenOCD；只有需要在普通终端直接执行 openocd 时，才必须将其 bin 目录加入 PATH。</w:t>
            </w:r>
          </w:p>
        </w:tc>
      </w:tr>
    </w:tbl>
    <w:p w14:paraId="5E966696">
      <w:pPr>
        <w:spacing w:after="0"/>
      </w:pPr>
    </w:p>
    <w:p w14:paraId="0306B430">
      <w:pPr>
        <w:pStyle w:val="3"/>
        <w:keepNext/>
      </w:pPr>
      <w:bookmarkStart w:id="8" w:name="_Toc15939"/>
      <w:r>
        <w:rPr>
          <w:rFonts w:ascii="微软雅黑" w:hAnsi="微软雅黑" w:eastAsia="微软雅黑"/>
        </w:rPr>
        <w:t>4. 配置 Windows 环境变量</w:t>
      </w:r>
      <w:bookmarkEnd w:id="8"/>
    </w:p>
    <w:p w14:paraId="25B40B07">
      <w:pPr>
        <w:pStyle w:val="4"/>
        <w:keepNext/>
      </w:pPr>
      <w:bookmarkStart w:id="9" w:name="_Toc11836"/>
      <w:r>
        <w:rPr>
          <w:rFonts w:ascii="微软雅黑" w:hAnsi="微软雅黑" w:eastAsia="微软雅黑"/>
        </w:rPr>
        <w:t>4.1 为什么还要配置 PATH</w:t>
      </w:r>
      <w:bookmarkEnd w:id="9"/>
    </w:p>
    <w:p w14:paraId="6CCB24D7">
      <w:r>
        <w:rPr>
          <w:rFonts w:ascii="微软雅黑" w:hAnsi="微软雅黑" w:eastAsia="微软雅黑"/>
        </w:rPr>
        <w:t>EIDE知道工具安装在哪里，所以图形化编译可能已经能用。但 VS Code终端只会在 Windows 的 PATH 中查找 make、arm-none-eabi-gcc 和 openocd。把三个工具目录加入 PATH 后，终端里才能直接执行这些命令。</w:t>
      </w:r>
    </w:p>
    <w:p w14:paraId="10727362">
      <w:pPr>
        <w:pStyle w:val="4"/>
        <w:keepNext/>
        <w:rPr>
          <w:rFonts w:hint="eastAsia" w:eastAsia="宋体"/>
          <w:lang w:val="en-US" w:eastAsia="zh-CN"/>
        </w:rPr>
      </w:pPr>
      <w:bookmarkStart w:id="10" w:name="_Toc17523"/>
      <w:r>
        <w:rPr>
          <w:rFonts w:ascii="微软雅黑" w:hAnsi="微软雅黑" w:eastAsia="微软雅黑"/>
        </w:rPr>
        <w:t>4.2 添加工具目录</w:t>
      </w:r>
      <w:bookmarkEnd w:id="10"/>
    </w:p>
    <w:p w14:paraId="23A79533">
      <w:pPr>
        <w:pStyle w:val="14"/>
        <w:spacing w:after="80"/>
      </w:pPr>
      <w:r>
        <w:rPr>
          <w:rFonts w:ascii="微软雅黑" w:hAnsi="微软雅黑" w:eastAsia="微软雅黑"/>
        </w:rPr>
        <w:t>打开 Windows 的“环境变量”页面，找到当前用户的 Path。</w:t>
      </w:r>
    </w:p>
    <w:p w14:paraId="2E7D04D8">
      <w:pPr>
        <w:pStyle w:val="14"/>
        <w:spacing w:after="80"/>
      </w:pPr>
      <w:r>
        <w:rPr>
          <w:rFonts w:ascii="微软雅黑" w:hAnsi="微软雅黑" w:eastAsia="微软雅黑"/>
        </w:rPr>
        <w:t>依次添加 GNU Arm Toolchain、OpenOCD 和 make 所在的 bin 目录。</w:t>
      </w:r>
    </w:p>
    <w:p w14:paraId="26EF79C2">
      <w:pPr>
        <w:pStyle w:val="170"/>
        <w:rPr>
          <w:rFonts w:ascii="Consolas" w:hAnsi="Consolas" w:eastAsia="微软雅黑"/>
          <w:color w:val="172B4D"/>
          <w:sz w:val="18"/>
        </w:rPr>
      </w:pPr>
      <w:r>
        <w:rPr>
          <w:rFonts w:ascii="Consolas" w:hAnsi="Consolas" w:eastAsia="微软雅黑"/>
          <w:color w:val="172B4D"/>
          <w:sz w:val="18"/>
        </w:rPr>
        <w:t>C:\Users\&lt;用户名&gt;\.eide\tools\gcc_arm\bin</w:t>
      </w:r>
    </w:p>
    <w:p w14:paraId="076BF2D3">
      <w:pPr>
        <w:pStyle w:val="170"/>
        <w:rPr>
          <w:rFonts w:ascii="Consolas" w:hAnsi="Consolas" w:eastAsia="微软雅黑"/>
          <w:color w:val="172B4D"/>
          <w:sz w:val="18"/>
        </w:rPr>
      </w:pPr>
      <w:r>
        <w:rPr>
          <w:rFonts w:hint="eastAsia" w:ascii="Consolas" w:hAnsi="Consolas" w:eastAsia="微软雅黑"/>
          <w:color w:val="172B4D"/>
          <w:sz w:val="18"/>
        </w:rPr>
        <w:t>C:\Users\</w:t>
      </w:r>
      <w:r>
        <w:rPr>
          <w:rFonts w:ascii="Consolas" w:hAnsi="Consolas" w:eastAsia="微软雅黑"/>
          <w:color w:val="172B4D"/>
          <w:sz w:val="18"/>
        </w:rPr>
        <w:t>&lt;用户名&gt;</w:t>
      </w:r>
      <w:r>
        <w:rPr>
          <w:rFonts w:hint="eastAsia" w:ascii="Consolas" w:hAnsi="Consolas" w:eastAsia="微软雅黑"/>
          <w:color w:val="172B4D"/>
          <w:sz w:val="18"/>
        </w:rPr>
        <w:t>\.eide\tools\openocd_7a1adfbec_mingw32\bin</w:t>
      </w:r>
    </w:p>
    <w:p w14:paraId="2ECA1189">
      <w:pPr>
        <w:keepNext/>
        <w:jc w:val="center"/>
      </w:pPr>
      <w:r>
        <w:drawing>
          <wp:inline distT="0" distB="0" distL="114300" distR="114300">
            <wp:extent cx="3599815" cy="1798955"/>
            <wp:effectExtent l="0" t="0" r="698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662E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  把 GCC 和 OpenOCD 目录加入用户 Path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36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51521"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0"/>
              </w:rPr>
              <w:t>常见错误：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不要误填为 C:\Users\&lt;用户名&gt;\.eide\tools\gcc_arm\arm-none-eabi\bin。该目录通常只有底层二进制工具，找不到 arm-none-eabi-gcc.exe。</w:t>
            </w:r>
          </w:p>
        </w:tc>
      </w:tr>
    </w:tbl>
    <w:p w14:paraId="0741089B">
      <w:pPr>
        <w:spacing w:after="0"/>
      </w:pPr>
    </w:p>
    <w:p w14:paraId="2D897AF8">
      <w:pPr>
        <w:pStyle w:val="14"/>
        <w:spacing w:after="80"/>
      </w:pPr>
      <w:r>
        <w:rPr>
          <w:rFonts w:ascii="微软雅黑" w:hAnsi="微软雅黑" w:eastAsia="微软雅黑"/>
        </w:rPr>
        <w:t>保存设置，然后关闭所有 VS Code窗口并重新打开。旧终端不会自动读取新的 PATH。</w:t>
      </w:r>
    </w:p>
    <w:p w14:paraId="0010B037">
      <w:pPr>
        <w:pStyle w:val="4"/>
        <w:keepNext/>
        <w:spacing w:after="80"/>
        <w:rPr>
          <w:rFonts w:ascii="微软雅黑" w:hAnsi="微软雅黑" w:eastAsia="微软雅黑"/>
        </w:rPr>
      </w:pPr>
      <w:bookmarkStart w:id="11" w:name="_Toc19676"/>
      <w:r>
        <w:rPr>
          <w:rFonts w:ascii="微软雅黑" w:hAnsi="微软雅黑" w:eastAsia="微软雅黑"/>
        </w:rPr>
        <w:t>4.3 在终端中检查安装结果</w:t>
      </w:r>
      <w:bookmarkEnd w:id="11"/>
    </w:p>
    <w:p w14:paraId="1A47C77F">
      <w:pPr>
        <w:pStyle w:val="14"/>
        <w:numPr>
          <w:ilvl w:val="0"/>
          <w:numId w:val="0"/>
        </w:numPr>
        <w:spacing w:after="80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验证GCC：</w:t>
      </w:r>
      <w:r>
        <w:rPr>
          <w:rFonts w:ascii="Calibri" w:hAnsi="Calibri" w:eastAsia="微软雅黑"/>
          <w:b w:val="0"/>
          <w:color w:val="243447"/>
          <w:sz w:val="21"/>
        </w:rPr>
        <w:t>在新建的 PowerShell 终端执行以下命令</w:t>
      </w:r>
      <w:r>
        <w:rPr>
          <w:rFonts w:hint="eastAsia" w:ascii="Calibri" w:hAnsi="Calibri"/>
          <w:b w:val="0"/>
          <w:color w:val="243447"/>
          <w:sz w:val="21"/>
          <w:lang w:eastAsia="zh-CN"/>
        </w:rPr>
        <w:t>，</w:t>
      </w:r>
      <w:r>
        <w:rPr>
          <w:rFonts w:hint="eastAsia" w:ascii="Calibri" w:hAnsi="Calibri"/>
          <w:b w:val="0"/>
          <w:color w:val="243447"/>
          <w:sz w:val="21"/>
          <w:lang w:val="en-US" w:eastAsia="zh-CN"/>
        </w:rPr>
        <w:t>按键输入“WIN+X+A”进入PowerShell终端或者使用“WIN+X”调出菜单，选择终端/终端管理员进入PowerShell终端；</w:t>
      </w:r>
    </w:p>
    <w:p w14:paraId="68DDE0C0">
      <w:pPr>
        <w:pStyle w:val="170"/>
        <w:rPr>
          <w:rFonts w:ascii="Consolas" w:hAnsi="Consolas" w:eastAsia="微软雅黑"/>
          <w:color w:val="172B4D"/>
          <w:sz w:val="18"/>
        </w:rPr>
      </w:pPr>
      <w:r>
        <w:rPr>
          <w:rFonts w:ascii="Consolas" w:hAnsi="Consolas" w:eastAsia="微软雅黑"/>
          <w:color w:val="172B4D"/>
          <w:sz w:val="18"/>
        </w:rPr>
        <w:t>Get-Command arm-none-eabi-gcc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arm-none-eabi-gcc --version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arm-none-eabi-gdb --version</w:t>
      </w:r>
    </w:p>
    <w:p w14:paraId="5D7F8E0F">
      <w:pPr>
        <w:keepNext/>
        <w:jc w:val="center"/>
      </w:pPr>
      <w:r>
        <w:drawing>
          <wp:inline distT="0" distB="0" distL="114300" distR="114300">
            <wp:extent cx="3599815" cy="1929765"/>
            <wp:effectExtent l="0" t="0" r="698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7DEA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3  在终端中查看工具版本</w:t>
      </w:r>
    </w:p>
    <w:p w14:paraId="44F939C3">
      <w:pPr>
        <w:pStyle w:val="4"/>
        <w:keepNext/>
      </w:pPr>
      <w:bookmarkStart w:id="12" w:name="_Toc6695"/>
      <w:r>
        <w:rPr>
          <w:rFonts w:ascii="微软雅黑" w:hAnsi="微软雅黑" w:eastAsia="微软雅黑"/>
        </w:rPr>
        <w:t xml:space="preserve">4.4 </w:t>
      </w:r>
      <w:r>
        <w:rPr>
          <w:rFonts w:hint="eastAsia" w:ascii="微软雅黑" w:hAnsi="微软雅黑" w:eastAsia="微软雅黑"/>
          <w:lang w:val="en-US" w:eastAsia="zh-CN"/>
        </w:rPr>
        <w:t>配置Make与OpenOCD</w:t>
      </w:r>
      <w:bookmarkEnd w:id="12"/>
    </w:p>
    <w:p w14:paraId="3F0E77A5">
      <w:r>
        <w:t>如果 EIDE 实用工具中安装的 Make/OpenOCD 需要在终端使用，也将对应 bin 目录加入用户 Path。配置后验证：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18A2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D3B4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命令</w:t>
            </w:r>
          </w:p>
        </w:tc>
        <w:tc>
          <w:tcPr>
            <w:tcW w:w="5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9684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成功标准</w:t>
            </w:r>
          </w:p>
        </w:tc>
      </w:tr>
      <w:tr w14:paraId="7B78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988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arm-none-eabi-gcc --version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5AD3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显示 GNU Arm GCC 版本</w:t>
            </w:r>
          </w:p>
        </w:tc>
      </w:tr>
      <w:tr w14:paraId="7504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0634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arm-none-eabi-gdb --version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4379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显示 GNU GDB 版本</w:t>
            </w:r>
          </w:p>
        </w:tc>
      </w:tr>
      <w:tr w14:paraId="34A9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0FF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--version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ED4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显示 GNU Make 版本</w:t>
            </w:r>
          </w:p>
        </w:tc>
      </w:tr>
      <w:tr w14:paraId="7E93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7206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openocd --version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F69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显示 Open On-Chip Debugger 版本</w:t>
            </w:r>
          </w:p>
        </w:tc>
      </w:tr>
    </w:tbl>
    <w:p w14:paraId="064A9364">
      <w:pPr>
        <w:keepNext/>
        <w:spacing w:after="0"/>
        <w:jc w:val="center"/>
      </w:pPr>
      <w:r>
        <w:drawing>
          <wp:inline distT="0" distB="0" distL="114300" distR="114300">
            <wp:extent cx="3599815" cy="1923415"/>
            <wp:effectExtent l="0" t="0" r="698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C5A1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4  发现 make 尚未加入环境变量</w:t>
      </w:r>
    </w:p>
    <w:p w14:paraId="0F049EF5">
      <w:pPr>
        <w:spacing w:after="0"/>
        <w:ind w:firstLine="420" w:firstLineChars="200"/>
        <w:jc w:val="both"/>
        <w:rPr>
          <w:rFonts w:ascii="微软雅黑" w:hAnsi="微软雅黑" w:eastAsia="微软雅黑"/>
        </w:rPr>
      </w:pPr>
      <w:r>
        <w:rPr>
          <w:rFonts w:hint="eastAsia"/>
          <w:lang w:val="en-US" w:eastAsia="zh-CN"/>
        </w:rPr>
        <w:t>可以看到除make指令外其余命令都正常运行，make报错原因是因为未添加至环境变量，我们之前只添加了</w:t>
      </w:r>
      <w:r>
        <w:rPr>
          <w:rFonts w:ascii="Calibri" w:hAnsi="Calibri" w:eastAsia="微软雅黑"/>
          <w:b w:val="0"/>
          <w:color w:val="243447"/>
          <w:sz w:val="21"/>
        </w:rPr>
        <w:t>GNU Arm Toolchain</w:t>
      </w:r>
      <w:r>
        <w:rPr>
          <w:rFonts w:hint="eastAsia" w:ascii="Calibri" w:hAnsi="Calibri"/>
          <w:b w:val="0"/>
          <w:color w:val="243447"/>
          <w:sz w:val="21"/>
          <w:lang w:val="en-US" w:eastAsia="zh-CN"/>
        </w:rPr>
        <w:t>和openocd的环境变量，只需要将make也加入环境变量即可；添加好后需要重启终端，make指令就可以正常运行；</w:t>
      </w:r>
    </w:p>
    <w:p w14:paraId="3568CECA">
      <w:pPr>
        <w:spacing w:after="0"/>
        <w:ind w:firstLine="420" w:firstLineChars="200"/>
        <w:jc w:val="both"/>
        <w:rPr>
          <w:rFonts w:hint="eastAsia" w:ascii="Calibri" w:hAnsi="Calibri"/>
          <w:b w:val="0"/>
          <w:color w:val="243447"/>
          <w:sz w:val="21"/>
          <w:lang w:val="en-US" w:eastAsia="zh-CN"/>
        </w:rPr>
      </w:pPr>
      <w:r>
        <w:rPr>
          <w:rFonts w:ascii="微软雅黑" w:hAnsi="微软雅黑" w:eastAsia="微软雅黑"/>
        </w:rPr>
        <w:t>添加下面的目录后，重新启动 VS Code终端，再执行 make --version。</w:t>
      </w:r>
    </w:p>
    <w:p w14:paraId="4C630842">
      <w:pPr>
        <w:pStyle w:val="170"/>
        <w:shd w:val="clear" w:fill="F2F4F7"/>
        <w:rPr>
          <w:rFonts w:hint="eastAsia" w:ascii="Consolas" w:hAnsi="Consolas" w:eastAsia="微软雅黑"/>
          <w:color w:val="172B4D"/>
          <w:sz w:val="18"/>
          <w:lang w:val="en-US" w:eastAsia="zh-CN"/>
        </w:rPr>
      </w:pPr>
      <w:r>
        <w:rPr>
          <w:rFonts w:hint="eastAsia" w:ascii="Consolas" w:hAnsi="Consolas" w:eastAsia="微软雅黑"/>
          <w:color w:val="172B4D"/>
          <w:sz w:val="18"/>
          <w:lang w:val="en-US" w:eastAsia="zh-CN"/>
        </w:rPr>
        <w:t>C:\Users\</w:t>
      </w:r>
      <w:r>
        <w:rPr>
          <w:rFonts w:ascii="Consolas" w:hAnsi="Consolas" w:eastAsia="微软雅黑"/>
          <w:color w:val="172B4D"/>
          <w:sz w:val="18"/>
        </w:rPr>
        <w:t>&lt;用户名&gt;</w:t>
      </w:r>
      <w:r>
        <w:rPr>
          <w:rFonts w:hint="eastAsia" w:ascii="Consolas" w:hAnsi="Consolas" w:eastAsia="微软雅黑"/>
          <w:color w:val="172B4D"/>
          <w:sz w:val="18"/>
          <w:lang w:val="en-US" w:eastAsia="zh-CN"/>
        </w:rPr>
        <w:t>\.eide\bin\builder\msys\bin</w:t>
      </w:r>
    </w:p>
    <w:p w14:paraId="464B2EF4">
      <w:pPr>
        <w:keepNext/>
        <w:spacing w:after="0"/>
        <w:jc w:val="center"/>
        <w:rPr>
          <w:rFonts w:hint="default" w:ascii="Calibri" w:hAnsi="Calibri"/>
          <w:b w:val="0"/>
          <w:color w:val="243447"/>
          <w:sz w:val="21"/>
          <w:lang w:val="en-US" w:eastAsia="zh-CN"/>
        </w:rPr>
      </w:pPr>
      <w:r>
        <w:drawing>
          <wp:inline distT="0" distB="0" distL="114300" distR="114300">
            <wp:extent cx="1800225" cy="1712595"/>
            <wp:effectExtent l="0" t="0" r="317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9815" cy="1360170"/>
            <wp:effectExtent l="0" t="0" r="6985" b="114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FF44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5  添加 make 目录并重新验证</w:t>
      </w:r>
    </w:p>
    <w:p w14:paraId="0F842D67">
      <w:pPr>
        <w:pStyle w:val="3"/>
        <w:keepNext/>
        <w:numPr>
          <w:ilvl w:val="0"/>
          <w:numId w:val="0"/>
        </w:numPr>
      </w:pPr>
      <w:bookmarkStart w:id="13" w:name="_Toc26531"/>
      <w:r>
        <w:rPr>
          <w:rFonts w:ascii="微软雅黑" w:hAnsi="微软雅黑" w:eastAsia="微软雅黑"/>
        </w:rPr>
        <w:t>5. 使用 CubeMX 生成 Makefile 工程</w:t>
      </w:r>
      <w:bookmarkEnd w:id="13"/>
    </w:p>
    <w:p w14:paraId="011A8C12">
      <w:r>
        <w:rPr>
          <w:rFonts w:ascii="微软雅黑" w:hAnsi="微软雅黑" w:eastAsia="微软雅黑"/>
        </w:rPr>
        <w:t>芯片、时钟和外设按实际项目配置。配置完成后，进入 Project Manager 页面，把 Toolchain / IDE 选择为 Makefile，然后生成工程。这里不展开外设代码，只检查后续 GCC编译需要的文件是否齐全。</w:t>
      </w:r>
    </w:p>
    <w:p w14:paraId="336E511E">
      <w:pPr>
        <w:pStyle w:val="4"/>
        <w:keepNext/>
      </w:pPr>
      <w:bookmarkStart w:id="14" w:name="_Toc25665"/>
      <w:r>
        <w:rPr>
          <w:rFonts w:ascii="微软雅黑" w:hAnsi="微软雅黑" w:eastAsia="微软雅黑"/>
        </w:rPr>
        <w:t>5.1 选择 Makefile 作为工程类型</w:t>
      </w:r>
      <w:bookmarkEnd w:id="14"/>
    </w:p>
    <w:p w14:paraId="1954EB96">
      <w:pPr>
        <w:jc w:val="center"/>
      </w:pPr>
      <w:r>
        <w:drawing>
          <wp:inline distT="0" distB="0" distL="114300" distR="114300">
            <wp:extent cx="3599815" cy="2250440"/>
            <wp:effectExtent l="0" t="0" r="6985" b="1016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35CB">
      <w:pPr>
        <w:pStyle w:val="4"/>
        <w:keepNext/>
        <w:rPr>
          <w:rFonts w:ascii="微软雅黑" w:hAnsi="微软雅黑" w:eastAsia="微软雅黑"/>
        </w:rPr>
      </w:pPr>
      <w:bookmarkStart w:id="15" w:name="_Toc28580"/>
      <w:r>
        <w:rPr>
          <w:rFonts w:ascii="微软雅黑" w:hAnsi="微软雅黑" w:eastAsia="微软雅黑"/>
        </w:rPr>
        <w:t>5.2 检查生成结果</w:t>
      </w:r>
      <w:bookmarkEnd w:id="15"/>
    </w:p>
    <w:p w14:paraId="3EB7B377">
      <w:pPr>
        <w:pStyle w:val="14"/>
        <w:keepNext/>
        <w:numPr>
          <w:ilvl w:val="0"/>
          <w:numId w:val="0"/>
        </w:numPr>
        <w:spacing w:after="80"/>
        <w:ind w:leftChars="0"/>
        <w:jc w:val="center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3599815" cy="1506855"/>
            <wp:effectExtent l="0" t="0" r="635" b="1714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EB21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6  CubeMX 选择 Makefile 并生成工程</w:t>
      </w:r>
    </w:p>
    <w:p w14:paraId="793E7B99">
      <w:r>
        <w:rPr>
          <w:rFonts w:ascii="微软雅黑" w:hAnsi="微软雅黑" w:eastAsia="微软雅黑"/>
        </w:rPr>
        <w:t>生成完成后，工程根目录中应当能看到 Makefile、链接脚本（.ld）和启动文件（startup_*.s）。不同芯片的文件名不同，后面的配置一律使用自己工程实际生成的文件。</w:t>
      </w:r>
    </w:p>
    <w:p w14:paraId="4CE1094E">
      <w:pPr>
        <w:pStyle w:val="3"/>
        <w:keepNext/>
      </w:pPr>
      <w:bookmarkStart w:id="16" w:name="_Toc30838"/>
      <w:r>
        <w:rPr>
          <w:rFonts w:ascii="微软雅黑" w:hAnsi="微软雅黑" w:eastAsia="微软雅黑"/>
        </w:rPr>
        <w:t>6. 在 VS Code 中打开工程</w:t>
      </w:r>
      <w:bookmarkEnd w:id="16"/>
    </w:p>
    <w:p w14:paraId="47CF5753">
      <w:pPr>
        <w:pStyle w:val="14"/>
        <w:spacing w:after="80"/>
      </w:pPr>
      <w:r>
        <w:rPr>
          <w:rFonts w:ascii="微软雅黑" w:hAnsi="微软雅黑" w:eastAsia="微软雅黑"/>
        </w:rPr>
        <w:t>选择“文件 → 打开文件夹”，打开刚才生成的工程根目录，也就是 Makefile所在的文件夹。</w:t>
      </w:r>
    </w:p>
    <w:p w14:paraId="06F08C06">
      <w:pPr>
        <w:pStyle w:val="14"/>
        <w:spacing w:after="80"/>
      </w:pPr>
      <w:r>
        <w:rPr>
          <w:rFonts w:ascii="微软雅黑" w:hAnsi="微软雅黑" w:eastAsia="微软雅黑"/>
        </w:rPr>
        <w:t>在左侧资源管理器中确认下面这些文件和目录存在：</w:t>
      </w:r>
    </w:p>
    <w:p w14:paraId="3E49471C">
      <w:pPr>
        <w:pStyle w:val="170"/>
      </w:pPr>
      <w:r>
        <w:rPr>
          <w:rFonts w:ascii="Consolas" w:hAnsi="Consolas" w:eastAsia="微软雅黑"/>
          <w:color w:val="172B4D"/>
          <w:sz w:val="18"/>
        </w:rPr>
        <w:t>Makefile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STM32xxxx_FLASH.ld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startup_stm32xxxx.s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Core/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Drivers/</w:t>
      </w:r>
    </w:p>
    <w:p w14:paraId="7A30407C">
      <w:pPr>
        <w:pStyle w:val="14"/>
        <w:spacing w:after="80"/>
      </w:pPr>
      <w:r>
        <w:rPr>
          <w:rFonts w:ascii="微软雅黑" w:hAnsi="微软雅黑" w:eastAsia="微软雅黑"/>
        </w:rPr>
        <w:t>确认启动文件是 GCC版本。文件中通常能看到 .syntax unified、.cpu 和 .thumb；不要同时加入 MDK版本的启动文件。</w:t>
      </w:r>
    </w:p>
    <w:p w14:paraId="340A9226">
      <w:pPr>
        <w:pStyle w:val="14"/>
        <w:spacing w:after="80"/>
      </w:pPr>
      <w:r>
        <w:rPr>
          <w:rFonts w:ascii="微软雅黑" w:hAnsi="微软雅黑" w:eastAsia="微软雅黑"/>
        </w:rPr>
        <w:t>确认工程使用 .ld 链接脚本，而不是 Keil使用的 .sct 文件。</w:t>
      </w:r>
    </w:p>
    <w:p w14:paraId="793E2AD2">
      <w:pPr>
        <w:pStyle w:val="3"/>
        <w:keepNext/>
      </w:pPr>
      <w:bookmarkStart w:id="17" w:name="_Toc4350"/>
      <w:r>
        <w:rPr>
          <w:rFonts w:ascii="微软雅黑" w:hAnsi="微软雅黑" w:eastAsia="微软雅黑"/>
        </w:rPr>
        <w:t>7. 在 VS Code 终端中编译</w:t>
      </w:r>
      <w:bookmarkEnd w:id="17"/>
    </w:p>
    <w:p w14:paraId="7E10DB2B">
      <w:pPr>
        <w:pStyle w:val="4"/>
        <w:keepNext/>
      </w:pPr>
      <w:bookmarkStart w:id="18" w:name="_Toc21155"/>
      <w:r>
        <w:rPr>
          <w:rFonts w:ascii="微软雅黑" w:hAnsi="微软雅黑" w:eastAsia="微软雅黑"/>
        </w:rPr>
        <w:t>7.1 第一次编译</w:t>
      </w:r>
      <w:bookmarkEnd w:id="18"/>
    </w:p>
    <w:p w14:paraId="6448B9F2">
      <w:pPr>
        <w:ind w:firstLine="420" w:firstLineChars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在 VS Code中选择“终端 → 新建终端”，也可以按 Ctrl + Shift + `。反引号按键位于 Tab键上方。确认终端当前目录就是工程根目录，然后执行：</w:t>
      </w:r>
    </w:p>
    <w:p w14:paraId="74BAB0F5">
      <w:pPr>
        <w:pStyle w:val="170"/>
      </w:pPr>
      <w:r>
        <w:rPr>
          <w:rFonts w:ascii="Consolas" w:hAnsi="Consolas" w:eastAsia="微软雅黑"/>
          <w:color w:val="172B4D"/>
          <w:sz w:val="18"/>
        </w:rPr>
        <w:t>make -j4 all</w:t>
      </w:r>
    </w:p>
    <w:p w14:paraId="3BC162F0">
      <w:pPr>
        <w:keepNext/>
        <w:jc w:val="center"/>
      </w:pPr>
      <w:r>
        <w:drawing>
          <wp:inline distT="0" distB="0" distL="114300" distR="114300">
            <wp:extent cx="3599815" cy="710565"/>
            <wp:effectExtent l="0" t="0" r="6985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17D9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7  VS Code 终端编译成功</w:t>
      </w:r>
    </w:p>
    <w:p w14:paraId="61D2C51D">
      <w:r>
        <w:rPr>
          <w:rFonts w:ascii="微软雅黑" w:hAnsi="微软雅黑" w:eastAsia="微软雅黑"/>
        </w:rPr>
        <w:t>make会按照工程中的 Makefile开始编译。-j4表示同时处理几个编译任务，一般不用修改；all表示生成工程定义的全部输出文件。最后没有 error，并且 build目录中出现新的文件，就说明编译成功。</w:t>
      </w:r>
    </w:p>
    <w:p w14:paraId="57F6E885">
      <w:pPr>
        <w:pStyle w:val="170"/>
        <w:rPr>
          <w:rFonts w:ascii="Consolas" w:hAnsi="Consolas" w:eastAsia="微软雅黑"/>
          <w:color w:val="172B4D"/>
          <w:sz w:val="18"/>
        </w:rPr>
      </w:pPr>
      <w:r>
        <w:rPr>
          <w:rFonts w:ascii="Consolas" w:hAnsi="Consolas" w:eastAsia="微软雅黑"/>
          <w:color w:val="172B4D"/>
          <w:sz w:val="18"/>
        </w:rPr>
        <w:t>build/&lt;工程名&gt;.elf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build/&lt;工程名&gt;.hex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build/&lt;工程名&gt;.bin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>build/&lt;工程名&gt;.map</w:t>
      </w:r>
    </w:p>
    <w:p w14:paraId="7768BF63">
      <w:pPr>
        <w:pStyle w:val="4"/>
        <w:keepNext/>
      </w:pPr>
      <w:bookmarkStart w:id="19" w:name="_Toc16232"/>
      <w:r>
        <w:rPr>
          <w:rFonts w:ascii="微软雅黑" w:hAnsi="微软雅黑" w:eastAsia="微软雅黑"/>
        </w:rPr>
        <w:t>7.2 编译器仍然找不到时</w:t>
      </w:r>
      <w:bookmarkEnd w:id="19"/>
    </w:p>
    <w:p w14:paraId="636DD536">
      <w:pPr>
        <w:ind w:firstLine="420" w:firstLineChars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正常情况下应回到第4章修正环境变量。急需验证工程时，也可以在命令中临时写出 GCC目录：</w:t>
      </w:r>
    </w:p>
    <w:p w14:paraId="08DE0EF4">
      <w:pPr>
        <w:pStyle w:val="170"/>
      </w:pPr>
      <w:r>
        <w:rPr>
          <w:rFonts w:ascii="Consolas" w:hAnsi="Consolas" w:eastAsia="微软雅黑"/>
          <w:color w:val="172B4D"/>
          <w:sz w:val="18"/>
        </w:rPr>
        <w:t>make GCC_PATH=C:/Users/&lt;用户名&gt;/.eide/tools/gcc_arm/bin -j4 all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C2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BCBA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Windows 路径：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传给 Makefile 的路径建议使用正斜杠 /，可以减少反斜杠转义和空格解析问题。</w:t>
            </w:r>
          </w:p>
        </w:tc>
      </w:tr>
    </w:tbl>
    <w:p w14:paraId="0FB46584">
      <w:pPr>
        <w:spacing w:after="0"/>
      </w:pPr>
    </w:p>
    <w:p w14:paraId="67DD8E8A">
      <w:pPr>
        <w:spacing w:after="0"/>
      </w:pPr>
    </w:p>
    <w:p w14:paraId="08C4ED9C">
      <w:pPr>
        <w:pStyle w:val="4"/>
        <w:keepNext/>
      </w:pPr>
      <w:bookmarkStart w:id="20" w:name="_Toc10665"/>
      <w:r>
        <w:rPr>
          <w:rFonts w:ascii="微软雅黑" w:hAnsi="微软雅黑" w:eastAsia="微软雅黑"/>
        </w:rPr>
        <w:t>7.3 常用 Make 命令</w:t>
      </w:r>
      <w:bookmarkEnd w:id="20"/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5960"/>
      </w:tblGrid>
      <w:tr w14:paraId="050A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06AF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命令</w:t>
            </w:r>
          </w:p>
        </w:tc>
        <w:tc>
          <w:tcPr>
            <w:tcW w:w="5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F1DE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用途</w:t>
            </w:r>
          </w:p>
        </w:tc>
      </w:tr>
      <w:tr w14:paraId="1E20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709E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-j4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B479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增量编译，只重编发生变化的文件</w:t>
            </w:r>
          </w:p>
        </w:tc>
      </w:tr>
      <w:tr w14:paraId="40CF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957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-j4 all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158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构建 ELF、HEX、BIN 等全部目标</w:t>
            </w:r>
          </w:p>
        </w:tc>
      </w:tr>
      <w:tr w14:paraId="23B0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F82B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-n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1643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只显示准备执行的命令，不真正编译</w:t>
            </w:r>
          </w:p>
        </w:tc>
      </w:tr>
      <w:tr w14:paraId="01D5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028C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clean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964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按 Makefile 定义清理输出目录</w:t>
            </w:r>
          </w:p>
        </w:tc>
      </w:tr>
    </w:tbl>
    <w:p w14:paraId="1F6845DB">
      <w:pPr>
        <w:spacing w:after="0"/>
      </w:pPr>
    </w:p>
    <w:p w14:paraId="0F76C160">
      <w:pPr>
        <w:pStyle w:val="4"/>
        <w:keepNext/>
      </w:pPr>
      <w:bookmarkStart w:id="21" w:name="_Toc18472"/>
      <w:r>
        <w:rPr>
          <w:rFonts w:ascii="微软雅黑" w:hAnsi="微软雅黑" w:eastAsia="微软雅黑"/>
        </w:rPr>
        <w:t>7.4 make clean 提示找不到 rm</w:t>
      </w:r>
      <w:bookmarkEnd w:id="21"/>
    </w:p>
    <w:p w14:paraId="3A8506DD">
      <w:pPr>
        <w:rPr>
          <w:rFonts w:hint="eastAsia"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</w:rPr>
        <w:t>部分 CubeMX Makefile使用 rm清理 build目录。如果当前 Windows环境没有 rm，clean会提示失败，但不影响正常编译。需要清理时，可以在</w:t>
      </w:r>
      <w:r>
        <w:rPr>
          <w:rFonts w:hint="eastAsia"/>
          <w:lang w:val="en-US" w:eastAsia="zh-CN"/>
        </w:rPr>
        <w:t>vscode窗口</w:t>
      </w:r>
      <w:r>
        <w:rPr>
          <w:rFonts w:hint="eastAsia" w:ascii="微软雅黑" w:hAnsi="微软雅黑" w:eastAsia="微软雅黑"/>
          <w:lang w:val="en-US" w:eastAsia="zh-CN"/>
        </w:rPr>
        <w:t>终端中执行</w:t>
      </w:r>
      <w:r>
        <w:rPr>
          <w:rFonts w:hint="eastAsia"/>
          <w:lang w:val="en-US" w:eastAsia="zh-CN"/>
        </w:rPr>
        <w:t>以下命令即清除</w:t>
      </w:r>
      <w:r>
        <w:rPr>
          <w:rFonts w:hint="eastAsia" w:ascii="微软雅黑" w:hAnsi="微软雅黑" w:eastAsia="微软雅黑"/>
          <w:lang w:val="en-US" w:eastAsia="zh-CN"/>
        </w:rPr>
        <w:t>：</w:t>
      </w:r>
    </w:p>
    <w:p w14:paraId="085A8495">
      <w:pPr>
        <w:pStyle w:val="170"/>
        <w:shd w:val="clear" w:fill="F2F4F7"/>
        <w:rPr>
          <w:rFonts w:hint="default" w:eastAsia="微软雅黑"/>
          <w:color w:val="172B4D"/>
          <w:sz w:val="18"/>
          <w:lang w:val="en-US" w:eastAsia="zh-CN"/>
        </w:rPr>
      </w:pPr>
      <w:r>
        <w:rPr>
          <w:rFonts w:ascii="Consolas" w:hAnsi="Consolas" w:eastAsia="微软雅黑"/>
          <w:color w:val="172B4D"/>
          <w:sz w:val="18"/>
        </w:rPr>
        <w:t>Remove-Item -LiteralPath .\build -Recurse -Force</w:t>
      </w:r>
    </w:p>
    <w:p w14:paraId="02A879AD">
      <w:r>
        <w:t>也可以将 Makefile 的 clean 规则改成 Windows CMD 兼容形式：</w:t>
      </w:r>
    </w:p>
    <w:p w14:paraId="38FEEFF1">
      <w:pPr>
        <w:pStyle w:val="170"/>
      </w:pPr>
      <w:r>
        <w:rPr>
          <w:rFonts w:ascii="Consolas" w:hAnsi="Consolas" w:eastAsia="微软雅黑"/>
          <w:color w:val="172B4D"/>
          <w:sz w:val="18"/>
        </w:rPr>
        <w:t>clean:</w:t>
      </w:r>
      <w:r>
        <w:br w:type="textWrapping"/>
      </w:r>
      <w:r>
        <w:rPr>
          <w:rFonts w:ascii="Consolas" w:hAnsi="Consolas" w:eastAsia="微软雅黑"/>
          <w:color w:val="172B4D"/>
          <w:sz w:val="18"/>
        </w:rPr>
        <w:tab/>
      </w:r>
      <w:r>
        <w:rPr>
          <w:rFonts w:ascii="Consolas" w:hAnsi="Consolas" w:eastAsia="微软雅黑"/>
          <w:color w:val="172B4D"/>
          <w:sz w:val="18"/>
        </w:rPr>
        <w:t>-if exist $(BUILD_DIR) rmdir /S /Q $(BUILD_DIR)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3E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789E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注意：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Makefile 命令行前必须是 Tab，而不是若干空格。</w:t>
            </w:r>
          </w:p>
        </w:tc>
      </w:tr>
    </w:tbl>
    <w:p w14:paraId="4A659216">
      <w:pPr>
        <w:spacing w:after="0"/>
      </w:pPr>
    </w:p>
    <w:p w14:paraId="5724B4E1">
      <w:pPr>
        <w:pStyle w:val="3"/>
        <w:keepNext/>
      </w:pPr>
      <w:bookmarkStart w:id="22" w:name="_Toc18451"/>
      <w:r>
        <w:rPr>
          <w:rFonts w:ascii="微软雅黑" w:hAnsi="微软雅黑" w:eastAsia="微软雅黑"/>
        </w:rPr>
        <w:t>8. 新建并配置 EIDE 工程</w:t>
      </w:r>
      <w:bookmarkEnd w:id="22"/>
    </w:p>
    <w:p w14:paraId="785CE772">
      <w:pPr>
        <w:pStyle w:val="4"/>
        <w:keepNext/>
      </w:pPr>
      <w:bookmarkStart w:id="23" w:name="_Toc7309"/>
      <w:r>
        <w:rPr>
          <w:rFonts w:ascii="微软雅黑" w:hAnsi="微软雅黑" w:eastAsia="微软雅黑"/>
        </w:rPr>
        <w:t>8.1 创建 Cortex-M 空项目</w:t>
      </w:r>
      <w:bookmarkEnd w:id="23"/>
    </w:p>
    <w:p w14:paraId="6A7F9A8F">
      <w:pPr>
        <w:pStyle w:val="14"/>
        <w:spacing w:after="80"/>
      </w:pPr>
      <w:r>
        <w:rPr>
          <w:rFonts w:ascii="微软雅黑" w:hAnsi="微软雅黑" w:eastAsia="微软雅黑"/>
        </w:rPr>
        <w:t>下面直接建立一个 Cortex-M空项目，再把 CubeMX生成的文件加进来。这样工程从一开始就是 GCC配置，不需要导入 Keil工程。</w:t>
      </w:r>
    </w:p>
    <w:p w14:paraId="3C9BE155">
      <w:pPr>
        <w:pStyle w:val="5"/>
        <w:keepNext/>
        <w:numPr>
          <w:ilvl w:val="0"/>
          <w:numId w:val="0"/>
        </w:numPr>
        <w:spacing w:after="80"/>
        <w:ind w:leftChars="0"/>
        <w:rPr>
          <w:rFonts w:hint="eastAsia"/>
          <w:lang w:val="en-US" w:eastAsia="zh-CN"/>
        </w:rPr>
      </w:pPr>
      <w:bookmarkStart w:id="24" w:name="_Toc12061"/>
      <w:r>
        <w:rPr>
          <w:rFonts w:ascii="微软雅黑" w:hAnsi="微软雅黑" w:eastAsia="微软雅黑"/>
        </w:rPr>
        <w:t>8.1.1 选择项目类型</w:t>
      </w:r>
      <w:bookmarkEnd w:id="24"/>
    </w:p>
    <w:p w14:paraId="63033FE9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在 EIDE侧栏中选择“新建项目”。</w:t>
      </w:r>
    </w:p>
    <w:p w14:paraId="25130DC0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项目模板选择“空项目”。</w:t>
      </w:r>
    </w:p>
    <w:p w14:paraId="5AF25B83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处理器类型选择“Cortex-M项目”。</w:t>
      </w:r>
    </w:p>
    <w:p w14:paraId="10FEE437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输入项目名称。建议和 CubeMX工程文件夹同名，后续更容易对应。</w:t>
      </w:r>
    </w:p>
    <w:p w14:paraId="35B1C937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保存位置选择 CubeMX工程所在目录。EIDE只添加自己的配置文件，不要覆盖原来的 Core、Drivers、Makefile、.ld 和 .s 文件。</w:t>
      </w:r>
    </w:p>
    <w:p w14:paraId="1491D22A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按提示切换到新生成的工作区。</w:t>
      </w:r>
    </w:p>
    <w:p w14:paraId="670BB8AC">
      <w:pPr>
        <w:pStyle w:val="14"/>
        <w:numPr>
          <w:ilvl w:val="0"/>
          <w:numId w:val="7"/>
        </w:numPr>
        <w:spacing w:after="80"/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切换完成后，左侧会出现一个新的空项目。接下来为它选择芯片并添加工程文件。</w:t>
      </w:r>
    </w:p>
    <w:p w14:paraId="1556A442">
      <w:pPr>
        <w:pStyle w:val="14"/>
        <w:numPr>
          <w:ilvl w:val="0"/>
          <w:numId w:val="0"/>
        </w:numPr>
        <w:spacing w:after="80"/>
        <w:ind w:leftChars="0"/>
        <w:rPr>
          <w:rFonts w:hint="default"/>
          <w:lang w:val="en-US" w:eastAsia="zh-CN"/>
        </w:rPr>
      </w:pPr>
    </w:p>
    <w:p w14:paraId="2211B3D5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3599815" cy="1478915"/>
            <wp:effectExtent l="0" t="0" r="6985" b="698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6DD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8  在 EIDE 中新建空项目</w:t>
      </w:r>
    </w:p>
    <w:p w14:paraId="52A5412D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3599815" cy="1698625"/>
            <wp:effectExtent l="0" t="0" r="635" b="1587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AFEF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9  选择 Cortex-M 项目类型</w:t>
      </w:r>
    </w:p>
    <w:p w14:paraId="688A706B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1800225" cy="450215"/>
            <wp:effectExtent l="0" t="0" r="3175" b="698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462280"/>
            <wp:effectExtent l="0" t="0" r="3175" b="762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17C3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10  设置项目名称和保存位置</w:t>
      </w:r>
    </w:p>
    <w:p w14:paraId="3D868394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</w:p>
    <w:p w14:paraId="41E70E38">
      <w:pPr>
        <w:pStyle w:val="14"/>
        <w:keepNext/>
        <w:numPr>
          <w:ilvl w:val="0"/>
          <w:numId w:val="0"/>
        </w:numPr>
        <w:spacing w:after="80"/>
        <w:ind w:leftChars="0"/>
        <w:jc w:val="center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3599815" cy="2377440"/>
            <wp:effectExtent l="0" t="0" r="635" b="381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6314">
      <w:pPr>
        <w:pStyle w:val="5"/>
        <w:keepNext/>
        <w:spacing w:after="80"/>
      </w:pPr>
      <w:bookmarkStart w:id="25" w:name="_Toc24933"/>
      <w:r>
        <w:rPr>
          <w:rFonts w:ascii="微软雅黑" w:hAnsi="微软雅黑" w:eastAsia="微软雅黑"/>
        </w:rPr>
        <w:t>8.1.2 下载芯片支持包</w:t>
      </w:r>
      <w:bookmarkEnd w:id="25"/>
    </w:p>
    <w:p w14:paraId="516BC2DE">
      <w:pPr>
        <w:pStyle w:val="14"/>
        <w:numPr>
          <w:ilvl w:val="0"/>
          <w:numId w:val="8"/>
        </w:numPr>
        <w:spacing w:after="80"/>
        <w:ind w:left="425" w:leftChars="0" w:hanging="425" w:firstLineChars="0"/>
      </w:pPr>
      <w:r>
        <w:rPr>
          <w:rFonts w:ascii="微软雅黑" w:hAnsi="微软雅黑" w:eastAsia="微软雅黑"/>
        </w:rPr>
        <w:t>第一次选择某个 STM32系列时，EIDE可能提示缺少芯片支持包。按界面提示下载安装即可。支持包目录中出现 Keil字样，只代表包的发布来源，不代表工程使用 Keil编译器。</w:t>
      </w:r>
    </w:p>
    <w:p w14:paraId="525F27C0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3599815" cy="822325"/>
            <wp:effectExtent l="0" t="0" r="6985" b="317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9815" cy="613410"/>
            <wp:effectExtent l="0" t="0" r="6985" b="889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C15A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11  下载 STM32 芯片支持包</w:t>
      </w:r>
    </w:p>
    <w:p w14:paraId="57504599">
      <w:pPr>
        <w:pStyle w:val="5"/>
        <w:keepNext/>
        <w:numPr>
          <w:ilvl w:val="0"/>
          <w:numId w:val="8"/>
        </w:numPr>
        <w:spacing w:after="80"/>
        <w:ind w:left="425" w:leftChars="0" w:hanging="425" w:firstLineChars="0"/>
        <w:rPr>
          <w:rFonts w:hint="default"/>
          <w:lang w:val="en-US" w:eastAsia="zh-CN"/>
        </w:rPr>
      </w:pPr>
      <w:bookmarkStart w:id="26" w:name="_Toc32472"/>
      <w:r>
        <w:rPr>
          <w:rFonts w:ascii="微软雅黑" w:hAnsi="微软雅黑" w:eastAsia="微软雅黑"/>
        </w:rPr>
        <w:t>8.1.3 选择实际芯片型号</w:t>
      </w:r>
      <w:bookmarkEnd w:id="26"/>
    </w:p>
    <w:p w14:paraId="316E9211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3599815" cy="1154430"/>
            <wp:effectExtent l="0" t="0" r="6985" b="127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8820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12  选择实际芯片型号</w:t>
      </w:r>
    </w:p>
    <w:p w14:paraId="5F67A882">
      <w:pPr>
        <w:pStyle w:val="14"/>
        <w:numPr>
          <w:ilvl w:val="0"/>
          <w:numId w:val="8"/>
        </w:numPr>
        <w:spacing w:after="80"/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选择完成后，EIDE会自动带出处理器内核等基础设置。截图以 STM32H743为例；使用其他型号时，选择自己板卡上的完整芯片型号。</w:t>
      </w:r>
    </w:p>
    <w:p w14:paraId="1CB0EB58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2160270" cy="1462405"/>
            <wp:effectExtent l="0" t="0" r="11430" b="1079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D191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13  芯片选择完成后的项目设置</w:t>
      </w:r>
    </w:p>
    <w:p w14:paraId="4F7A97DF">
      <w:pPr>
        <w:pStyle w:val="5"/>
        <w:keepNext/>
        <w:spacing w:after="80"/>
      </w:pPr>
      <w:bookmarkStart w:id="27" w:name="_Toc29451"/>
      <w:r>
        <w:rPr>
          <w:rFonts w:ascii="微软雅黑" w:hAnsi="微软雅黑" w:eastAsia="微软雅黑"/>
        </w:rPr>
        <w:t>8.1.4 确认工具链为 GCC</w:t>
      </w:r>
      <w:bookmarkEnd w:id="27"/>
    </w:p>
    <w:p w14:paraId="26984E3E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rPr>
          <w:rFonts w:ascii="微软雅黑" w:hAnsi="微软雅黑" w:eastAsia="微软雅黑"/>
        </w:rPr>
        <w:t>工具链必须选择 GCC。不要选择 AC5、AC6、ArmCC 或 ArmClang。</w:t>
      </w:r>
      <w:r>
        <w:drawing>
          <wp:inline distT="0" distB="0" distL="114300" distR="114300">
            <wp:extent cx="5400040" cy="1499235"/>
            <wp:effectExtent l="0" t="0" r="10160" b="1206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FCF6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14  确认工程工具链为 GCC</w:t>
      </w:r>
    </w:p>
    <w:p w14:paraId="7096CEA6">
      <w:pPr>
        <w:pStyle w:val="4"/>
        <w:keepNext/>
      </w:pPr>
      <w:bookmarkStart w:id="28" w:name="_Toc13436"/>
      <w:r>
        <w:rPr>
          <w:rFonts w:ascii="微软雅黑" w:hAnsi="微软雅黑" w:eastAsia="微软雅黑"/>
        </w:rPr>
        <w:t>8.2 配置编译器和链接脚本</w:t>
      </w:r>
      <w:bookmarkEnd w:id="28"/>
    </w:p>
    <w:p w14:paraId="3595EBF6">
      <w:pPr>
        <w:pStyle w:val="5"/>
        <w:keepNext/>
        <w:ind w:firstLine="460" w:firstLineChars="200"/>
        <w:rPr>
          <w:rFonts w:hint="default" w:eastAsia="微软雅黑"/>
          <w:lang w:val="en-US" w:eastAsia="zh-CN"/>
        </w:rPr>
      </w:pPr>
      <w:bookmarkStart w:id="29" w:name="_Toc19200"/>
      <w:r>
        <w:rPr>
          <w:rFonts w:ascii="微软雅黑" w:hAnsi="微软雅黑" w:eastAsia="微软雅黑"/>
        </w:rPr>
        <w:t>8.2.1 检查 GCC 工具目录</w:t>
      </w:r>
      <w:bookmarkEnd w:id="29"/>
    </w:p>
    <w:p w14:paraId="0F49369C">
      <w:pPr>
        <w:keepNext/>
        <w:jc w:val="center"/>
      </w:pPr>
      <w:r>
        <w:drawing>
          <wp:inline distT="0" distB="0" distL="114300" distR="114300">
            <wp:extent cx="5400040" cy="1337945"/>
            <wp:effectExtent l="0" t="0" r="10160" b="825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EA00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15  打开并检查 GCC 编译器设置</w:t>
      </w:r>
    </w:p>
    <w:p w14:paraId="7145611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环境变量配置正确后，EIDE通常会自动找到 GCC。如果没有自动填写，就手动选择 .eide/tools/gcc_arm 目录。</w:t>
      </w:r>
    </w:p>
    <w:p w14:paraId="7C4D47FC">
      <w:pPr>
        <w:pStyle w:val="5"/>
        <w:keepNext/>
        <w:ind w:firstLine="460" w:firstLineChars="200"/>
        <w:jc w:val="left"/>
        <w:rPr>
          <w:rFonts w:hint="default"/>
          <w:lang w:val="en-US" w:eastAsia="zh-CN"/>
        </w:rPr>
      </w:pPr>
      <w:bookmarkStart w:id="30" w:name="_Toc6176"/>
      <w:r>
        <w:rPr>
          <w:rFonts w:ascii="微软雅黑" w:hAnsi="微软雅黑" w:eastAsia="微软雅黑"/>
        </w:rPr>
        <w:t>8.2.2 选择工程中的 .ld 文件</w:t>
      </w:r>
      <w:bookmarkEnd w:id="30"/>
    </w:p>
    <w:p w14:paraId="793F6DDD">
      <w:pPr>
        <w:keepNext/>
        <w:ind w:firstLine="420" w:firstLineChars="200"/>
        <w:jc w:val="center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3599815" cy="1212215"/>
            <wp:effectExtent l="0" t="0" r="6985" b="698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6895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16  选择 CubeMX 生成的链接脚本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5413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ABE7E">
            <w:r>
              <w:t>配置项</w:t>
            </w:r>
          </w:p>
        </w:tc>
        <w:tc>
          <w:tcPr>
            <w:tcW w:w="6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E2BF6">
            <w:r>
              <w:t>应该怎么填</w:t>
            </w:r>
          </w:p>
        </w:tc>
      </w:tr>
      <w:tr w14:paraId="241F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4EB40">
            <w:r>
              <w:t>工具链根目录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20C87">
            <w:r>
              <w:t>选择本机 .eide\tools\gcc_arm 目录</w:t>
            </w:r>
          </w:p>
        </w:tc>
      </w:tr>
      <w:tr w14:paraId="760F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34444">
            <w:r>
              <w:t>工具前缀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88C11">
            <w:r>
              <w:t>arm-none-eabi-</w:t>
            </w:r>
          </w:p>
        </w:tc>
      </w:tr>
      <w:tr w14:paraId="6EDF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D0D21">
            <w:r>
              <w:t>芯片型号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53E7">
            <w:r>
              <w:t>选择开发板上实际使用的完整型号</w:t>
            </w:r>
          </w:p>
        </w:tc>
      </w:tr>
      <w:tr w14:paraId="7AAB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95A0B">
            <w:r>
              <w:t>CPU内核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973A7">
            <w:r>
              <w:t>选中芯片后通常会自动设置</w:t>
            </w:r>
          </w:p>
        </w:tc>
      </w:tr>
      <w:tr w14:paraId="013A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63BBA">
            <w:r>
              <w:t>浮点设置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233CD">
            <w:r>
              <w:t>以实际芯片能力和 CubeMX Makefile为准</w:t>
            </w:r>
          </w:p>
        </w:tc>
      </w:tr>
      <w:tr w14:paraId="3201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39A73">
            <w:r>
              <w:t>链接脚本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CB505">
            <w:r>
              <w:t>选择工程根目录中 CubeMX生成的 .ld 文件</w:t>
            </w:r>
          </w:p>
        </w:tc>
      </w:tr>
      <w:tr w14:paraId="0201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6B97C">
            <w:r>
              <w:t>启动文件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E01BF">
            <w:r>
              <w:t>选择 CubeMX生成的 startup_*.s</w:t>
            </w:r>
          </w:p>
        </w:tc>
      </w:tr>
    </w:tbl>
    <w:p w14:paraId="4FA395C9">
      <w:pPr>
        <w:spacing w:after="0"/>
      </w:pPr>
    </w:p>
    <w:p w14:paraId="06777296">
      <w:r>
        <w:rPr>
          <w:rFonts w:ascii="微软雅黑" w:hAnsi="微软雅黑" w:eastAsia="微软雅黑"/>
        </w:rPr>
        <w:t>链接脚本选择 CubeMX生成的 .ld 文件。截图中的 H743文件名只是示例，其他芯片应选择自己工程里的文件。CPU和浮点设置通常会在选中芯片后自动完成，不需要照抄 H7参数。</w:t>
      </w:r>
    </w:p>
    <w:p w14:paraId="302489B4">
      <w:r>
        <w:rPr>
          <w:rFonts w:ascii="微软雅黑" w:hAnsi="微软雅黑" w:eastAsia="微软雅黑"/>
        </w:rPr>
        <w:t>如果编译出现内核或浮点相关错误，再打开 Makefile，对照其中的 CPU、FPU 和 FLOAT-ABI 设置。</w:t>
      </w:r>
    </w:p>
    <w:p w14:paraId="5AD5E351">
      <w:pPr>
        <w:pStyle w:val="4"/>
        <w:keepNext/>
      </w:pPr>
      <w:bookmarkStart w:id="31" w:name="_Toc23339"/>
      <w:r>
        <w:rPr>
          <w:rFonts w:ascii="微软雅黑" w:hAnsi="微软雅黑" w:eastAsia="微软雅黑"/>
        </w:rPr>
        <w:t>8.3 添加项目文件和编译配置</w:t>
      </w:r>
      <w:bookmarkEnd w:id="31"/>
    </w:p>
    <w:p w14:paraId="75673D0F">
      <w:r>
        <w:rPr>
          <w:rFonts w:ascii="微软雅黑" w:hAnsi="微软雅黑" w:eastAsia="微软雅黑"/>
        </w:rPr>
        <w:t>新建的 EIDE项目还是空的，需要把 CubeMX生成的源码、启动文件、头文件路径和宏定义告诉 EIDE。最稳妥的做法是打开 Makefile，照着里面已有的内容填写。</w:t>
      </w:r>
    </w:p>
    <w:p w14:paraId="067BD3DA">
      <w:pPr>
        <w:pStyle w:val="5"/>
        <w:keepNext/>
        <w:rPr>
          <w:rFonts w:hint="default" w:eastAsia="微软雅黑"/>
          <w:lang w:val="en-US" w:eastAsia="zh-CN"/>
        </w:rPr>
      </w:pPr>
      <w:bookmarkStart w:id="32" w:name="_Toc15736"/>
      <w:r>
        <w:rPr>
          <w:rFonts w:ascii="微软雅黑" w:hAnsi="微软雅黑" w:eastAsia="微软雅黑"/>
        </w:rPr>
        <w:t>8.3.1 添加源码文件夹</w:t>
      </w:r>
      <w:bookmarkEnd w:id="32"/>
    </w:p>
    <w:p w14:paraId="7297C50B">
      <w:r>
        <w:rPr>
          <w:rFonts w:ascii="微软雅黑" w:hAnsi="微软雅黑" w:eastAsia="微软雅黑"/>
        </w:rPr>
        <w:t>一般需要加入 Core、Drivers，以及工程中实际存在的 Middlewares和用户代码目录。用户代码目录可以叫 User、App、Bsp或其他名称，没有强制要求。</w:t>
      </w:r>
    </w:p>
    <w:p w14:paraId="6DA873CC">
      <w:pPr>
        <w:keepNext/>
        <w:jc w:val="center"/>
      </w:pPr>
      <w:r>
        <w:drawing>
          <wp:inline distT="0" distB="0" distL="114300" distR="114300">
            <wp:extent cx="3599815" cy="2012315"/>
            <wp:effectExtent l="0" t="0" r="6985" b="698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9815" cy="2254250"/>
            <wp:effectExtent l="0" t="0" r="635" b="1270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64ED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17  把源码文件夹加入项目资源</w:t>
      </w:r>
    </w:p>
    <w:p w14:paraId="45849084">
      <w:pPr>
        <w:pStyle w:val="5"/>
        <w:keepNext/>
        <w:jc w:val="both"/>
        <w:rPr>
          <w:rFonts w:hint="eastAsia"/>
          <w:lang w:val="en-US" w:eastAsia="zh-CN"/>
        </w:rPr>
      </w:pPr>
      <w:bookmarkStart w:id="33" w:name="_Toc21554"/>
      <w:r>
        <w:rPr>
          <w:rFonts w:ascii="微软雅黑" w:hAnsi="微软雅黑" w:eastAsia="微软雅黑"/>
        </w:rPr>
        <w:t>8.3.2 添加 GCC 启动文件</w:t>
      </w:r>
      <w:bookmarkEnd w:id="33"/>
    </w:p>
    <w:p w14:paraId="58171046">
      <w:pPr>
        <w:numPr>
          <w:ilvl w:val="0"/>
          <w:numId w:val="9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在项目资源中选择“添加文件”。</w:t>
      </w:r>
    </w:p>
    <w:p w14:paraId="4BD9818F">
      <w:pPr>
        <w:numPr>
          <w:ilvl w:val="0"/>
          <w:numId w:val="9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如果看不到 .s 文件，把文件类型切换为“所有文件”。</w:t>
      </w:r>
    </w:p>
    <w:p w14:paraId="46C2D35B">
      <w:pPr>
        <w:numPr>
          <w:ilvl w:val="0"/>
          <w:numId w:val="9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选择 CubeMX生成的 startup_*.s。一个工程只保留一个启动文件参与编译。</w:t>
      </w:r>
    </w:p>
    <w:p w14:paraId="4665ABB4">
      <w:pPr>
        <w:keepNext/>
        <w:jc w:val="center"/>
      </w:pPr>
      <w:r>
        <w:drawing>
          <wp:inline distT="0" distB="0" distL="114300" distR="114300">
            <wp:extent cx="5400040" cy="2494915"/>
            <wp:effectExtent l="0" t="0" r="10160" b="698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0205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18  添加 GCC 启动文件</w:t>
      </w:r>
    </w:p>
    <w:p w14:paraId="3EF398D0">
      <w:pPr>
        <w:pStyle w:val="5"/>
        <w:keepNext/>
        <w:jc w:val="both"/>
        <w:rPr>
          <w:rFonts w:hint="eastAsia"/>
          <w:lang w:val="en-US" w:eastAsia="zh-CN"/>
        </w:rPr>
      </w:pPr>
      <w:bookmarkStart w:id="34" w:name="_Toc22350"/>
      <w:r>
        <w:rPr>
          <w:rFonts w:ascii="微软雅黑" w:hAnsi="微软雅黑" w:eastAsia="微软雅黑"/>
        </w:rPr>
        <w:t>8.3.3 添加头文件目录和宏定义</w:t>
      </w:r>
      <w:bookmarkEnd w:id="34"/>
    </w:p>
    <w:p w14:paraId="227591F4">
      <w:pPr>
        <w:keepNext/>
        <w:jc w:val="center"/>
      </w:pPr>
      <w:r>
        <w:drawing>
          <wp:inline distT="0" distB="0" distL="114300" distR="114300">
            <wp:extent cx="5400040" cy="3874770"/>
            <wp:effectExtent l="0" t="0" r="10160" b="1143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500D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19  从 Makefile 查找头文件目录和宏定义</w:t>
      </w:r>
      <w:r>
        <w:rPr>
          <w:rFonts w:hint="eastAsia"/>
          <w:lang w:val="en-US" w:eastAsia="zh-CN"/>
        </w:rPr>
        <w:t>并填写</w:t>
      </w:r>
    </w:p>
    <w:p w14:paraId="0F7377DE">
      <w:pPr>
        <w:jc w:val="both"/>
      </w:pPr>
      <w:r>
        <w:rPr>
          <w:rFonts w:ascii="微软雅黑" w:hAnsi="微软雅黑" w:eastAsia="微软雅黑"/>
        </w:rPr>
        <w:t>配置完成后，重点检查下面几项：</w:t>
      </w:r>
    </w:p>
    <w:p w14:paraId="30167268">
      <w:pPr>
        <w:pStyle w:val="16"/>
        <w:spacing w:after="80"/>
      </w:pPr>
      <w:r>
        <w:rPr>
          <w:rFonts w:ascii="微软雅黑" w:hAnsi="微软雅黑" w:eastAsia="微软雅黑"/>
        </w:rPr>
        <w:t>Core、Drivers以及实际使用的中间件和用户代码都已加入。</w:t>
      </w:r>
    </w:p>
    <w:p w14:paraId="7A8F5F8E">
      <w:pPr>
        <w:pStyle w:val="16"/>
        <w:spacing w:after="80"/>
      </w:pPr>
      <w:r>
        <w:rPr>
          <w:rFonts w:ascii="微软雅黑" w:hAnsi="微软雅黑" w:eastAsia="微软雅黑"/>
        </w:rPr>
        <w:t>只编译一个 CubeMX生成的 GCC启动文件。</w:t>
      </w:r>
    </w:p>
    <w:p w14:paraId="4D6A099A">
      <w:pPr>
        <w:pStyle w:val="16"/>
        <w:spacing w:after="80"/>
      </w:pPr>
      <w:r>
        <w:rPr>
          <w:rFonts w:ascii="微软雅黑" w:hAnsi="微软雅黑" w:eastAsia="微软雅黑"/>
        </w:rPr>
        <w:t>宏定义与 Makefile中的 C_DEFS一致。</w:t>
      </w:r>
    </w:p>
    <w:p w14:paraId="2E29463E">
      <w:pPr>
        <w:pStyle w:val="16"/>
        <w:spacing w:after="80"/>
      </w:pPr>
      <w:r>
        <w:rPr>
          <w:rFonts w:ascii="微软雅黑" w:hAnsi="微软雅黑" w:eastAsia="微软雅黑"/>
        </w:rPr>
        <w:t>头文件目录与 Makefile中的 C_INCLUDES一致。</w:t>
      </w:r>
    </w:p>
    <w:p w14:paraId="7429030D">
      <w:pPr>
        <w:pStyle w:val="16"/>
        <w:spacing w:after="80"/>
      </w:pPr>
      <w:r>
        <w:rPr>
          <w:rFonts w:ascii="微软雅黑" w:hAnsi="微软雅黑" w:eastAsia="微软雅黑"/>
        </w:rPr>
        <w:t>链接器使用工程中的 .ld 文件。</w:t>
      </w:r>
    </w:p>
    <w:p w14:paraId="7D05293E">
      <w:pPr>
        <w:pStyle w:val="4"/>
        <w:keepNext/>
      </w:pPr>
      <w:bookmarkStart w:id="35" w:name="_Toc14223"/>
      <w:r>
        <w:rPr>
          <w:rFonts w:ascii="微软雅黑" w:hAnsi="微软雅黑" w:eastAsia="微软雅黑"/>
        </w:rPr>
        <w:t>8.4 使用 EIDE 图形化编译</w:t>
      </w:r>
      <w:bookmarkEnd w:id="35"/>
    </w:p>
    <w:p w14:paraId="456BA8DF">
      <w:pPr>
        <w:pStyle w:val="14"/>
        <w:spacing w:after="80"/>
      </w:pPr>
      <w:r>
        <w:rPr>
          <w:rFonts w:ascii="微软雅黑" w:hAnsi="微软雅黑" w:eastAsia="微软雅黑"/>
        </w:rPr>
        <w:t>点击 EIDE的“构建”或“重新构建”，然后观察下方输出。</w:t>
      </w:r>
    </w:p>
    <w:p w14:paraId="23DF5483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5400040" cy="4229735"/>
            <wp:effectExtent l="0" t="0" r="10160" b="1841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50CC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0</w:t>
      </w:r>
      <w:r>
        <w:rPr>
          <w:rFonts w:ascii="微软雅黑" w:hAnsi="微软雅黑" w:eastAsia="微软雅黑"/>
        </w:rPr>
        <w:t xml:space="preserve">  启动 EIDE 图形化构建</w:t>
      </w:r>
    </w:p>
    <w:p w14:paraId="7A5144EF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3599815" cy="2093595"/>
            <wp:effectExtent l="0" t="0" r="6985" b="190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D5B8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1</w:t>
      </w:r>
      <w:r>
        <w:rPr>
          <w:rFonts w:ascii="微软雅黑" w:hAnsi="微软雅黑" w:eastAsia="微软雅黑"/>
        </w:rPr>
        <w:t xml:space="preserve">  查看构建结果和程序占用</w:t>
      </w:r>
    </w:p>
    <w:p w14:paraId="23AF1944">
      <w:pPr>
        <w:pStyle w:val="14"/>
        <w:numPr>
          <w:ilvl w:val="0"/>
          <w:numId w:val="0"/>
        </w:numPr>
        <w:spacing w:after="80"/>
        <w:ind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输出结束后没有 error，并显示程序和内存占用，说明编译已经完成。</w:t>
      </w:r>
    </w:p>
    <w:p w14:paraId="20AF07F5">
      <w:pPr>
        <w:pStyle w:val="14"/>
        <w:numPr>
          <w:ilvl w:val="0"/>
          <w:numId w:val="0"/>
        </w:numPr>
        <w:spacing w:after="80"/>
        <w:ind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平时修改代码后直接点“构建”即可，一般不用每次清理。只有修改配置后结果异常，或者怀疑旧文件没有更新时，再使用“清理”或“重新构建”。</w:t>
      </w:r>
    </w:p>
    <w:p w14:paraId="0CBF8B48">
      <w:pPr>
        <w:pStyle w:val="14"/>
        <w:keepNext/>
        <w:numPr>
          <w:ilvl w:val="0"/>
          <w:numId w:val="0"/>
        </w:numPr>
        <w:spacing w:after="80"/>
        <w:ind w:leftChars="0" w:firstLine="420" w:firstLineChars="20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400040" cy="3378200"/>
            <wp:effectExtent l="0" t="0" r="10160" b="1270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845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2</w:t>
      </w:r>
      <w:r>
        <w:rPr>
          <w:rFonts w:ascii="微软雅黑" w:hAnsi="微软雅黑" w:eastAsia="微软雅黑"/>
        </w:rPr>
        <w:t xml:space="preserve">  按需要清理历史构建文件</w:t>
      </w:r>
    </w:p>
    <w:p w14:paraId="1FAC335D">
      <w:pPr>
        <w:pStyle w:val="14"/>
        <w:spacing w:after="80"/>
      </w:pPr>
      <w:r>
        <w:rPr>
          <w:rFonts w:ascii="微软雅黑" w:hAnsi="微软雅黑" w:eastAsia="微软雅黑"/>
        </w:rPr>
        <w:t>在输出中确认实际调用的是 arm-none-eabi-gcc.exe。</w:t>
      </w:r>
    </w:p>
    <w:p w14:paraId="11C2519F">
      <w:pPr>
        <w:pStyle w:val="14"/>
        <w:spacing w:after="80"/>
      </w:pPr>
      <w:r>
        <w:rPr>
          <w:rFonts w:ascii="微软雅黑" w:hAnsi="微软雅黑" w:eastAsia="微软雅黑"/>
        </w:rPr>
        <w:t>EIDE生成的 ELF通常位于 build/&lt;目标名&gt;/&lt;目标名&gt;.elf。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E3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0B217">
            <w:r>
              <w:t>设备包说明：项目目录中出现 .pack/Keil/STM32... 只表示设备包的发布来源。只要编译日志调用的是 arm-none-eabi-gcc，就不是在使用 Keil编译器。</w:t>
            </w:r>
          </w:p>
        </w:tc>
      </w:tr>
    </w:tbl>
    <w:p w14:paraId="4AB933D0">
      <w:pPr>
        <w:spacing w:after="0"/>
      </w:pPr>
    </w:p>
    <w:p w14:paraId="5318B00B">
      <w:pPr>
        <w:pStyle w:val="3"/>
        <w:keepNext/>
      </w:pPr>
      <w:bookmarkStart w:id="36" w:name="_Toc23488"/>
      <w:r>
        <w:rPr>
          <w:rFonts w:ascii="微软雅黑" w:hAnsi="微软雅黑" w:eastAsia="微软雅黑"/>
        </w:rPr>
        <w:t>9. 配置 OpenOCD 并下载程序</w:t>
      </w:r>
      <w:bookmarkEnd w:id="36"/>
    </w:p>
    <w:p w14:paraId="480445CC">
      <w:pPr>
        <w:pStyle w:val="4"/>
        <w:keepNext/>
      </w:pPr>
      <w:bookmarkStart w:id="37" w:name="_Toc23366"/>
      <w:r>
        <w:rPr>
          <w:rFonts w:ascii="微软雅黑" w:hAnsi="微软雅黑" w:eastAsia="微软雅黑"/>
        </w:rPr>
        <w:t>9.1 选择 OpenOCD 和下载器</w:t>
      </w:r>
      <w:bookmarkEnd w:id="37"/>
    </w:p>
    <w:p w14:paraId="3505D704">
      <w:pPr>
        <w:keepNext/>
        <w:jc w:val="center"/>
      </w:pPr>
      <w:r>
        <w:drawing>
          <wp:inline distT="0" distB="0" distL="114300" distR="114300">
            <wp:extent cx="5400040" cy="2148205"/>
            <wp:effectExtent l="0" t="0" r="10160" b="1079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34E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3</w:t>
      </w:r>
      <w:r>
        <w:rPr>
          <w:rFonts w:ascii="微软雅黑" w:hAnsi="微软雅黑" w:eastAsia="微软雅黑"/>
        </w:rPr>
        <w:t xml:space="preserve">  进入烧录配置页面</w:t>
      </w:r>
    </w:p>
    <w:p w14:paraId="0BE25DAB">
      <w:pPr>
        <w:keepNext/>
        <w:jc w:val="center"/>
      </w:pPr>
      <w:r>
        <w:drawing>
          <wp:inline distT="0" distB="0" distL="114300" distR="114300">
            <wp:extent cx="5400040" cy="1929130"/>
            <wp:effectExtent l="0" t="0" r="10160" b="127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93F74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4</w:t>
      </w:r>
      <w:r>
        <w:rPr>
          <w:rFonts w:ascii="微软雅黑" w:hAnsi="微软雅黑" w:eastAsia="微软雅黑"/>
        </w:rPr>
        <w:t xml:space="preserve">  把烧录工具切换为 OpenOCD</w:t>
      </w:r>
      <w:r>
        <w:rPr>
          <w:rFonts w:hint="eastAsia"/>
          <w:lang w:val="en-US" w:eastAsia="zh-CN"/>
        </w:rPr>
        <w:t>并</w:t>
      </w:r>
      <w:r>
        <w:rPr>
          <w:rFonts w:ascii="微软雅黑" w:hAnsi="微软雅黑" w:eastAsia="微软雅黑"/>
        </w:rPr>
        <w:t>填写接口和芯片系列配置</w:t>
      </w:r>
    </w:p>
    <w:p w14:paraId="4EF0581E">
      <w:pPr>
        <w:keepNext/>
        <w:jc w:val="center"/>
      </w:pPr>
      <w:r>
        <w:drawing>
          <wp:inline distT="0" distB="0" distL="114300" distR="114300">
            <wp:extent cx="3599815" cy="958215"/>
            <wp:effectExtent l="0" t="0" r="6985" b="6985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B965">
      <w:pPr>
        <w:pStyle w:val="15"/>
        <w:spacing w:before="60" w:after="16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5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/>
          <w:lang w:val="en-US" w:eastAsia="zh-CN"/>
        </w:rPr>
        <w:t>最终烧录配置</w:t>
      </w:r>
      <w:r>
        <w:rPr>
          <w:rFonts w:ascii="微软雅黑" w:hAnsi="微软雅黑" w:eastAsia="微软雅黑"/>
        </w:rPr>
        <w:t>填写</w:t>
      </w:r>
      <w:r>
        <w:rPr>
          <w:rFonts w:hint="eastAsia"/>
          <w:lang w:val="en-US" w:eastAsia="zh-CN"/>
        </w:rPr>
        <w:t>结果</w:t>
      </w:r>
    </w:p>
    <w:p w14:paraId="4B3D76EB">
      <w:pPr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把默认烧录工具切换为 OpenOCD。</w:t>
      </w:r>
    </w:p>
    <w:p w14:paraId="0AE8AEB1">
      <w:pPr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切换完成后，烧录配置页面会显示 OpenOCD相关选项。</w:t>
      </w:r>
    </w:p>
    <w:p w14:paraId="21AA17BF">
      <w:pPr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芯片配置选择与实际系列对应的 target文件。截图使用 H743，所以选择 stm32h7x.cfg；F1、F4、G4等系列应选择各自对应的配置。</w:t>
      </w:r>
    </w:p>
    <w:p w14:paraId="1FAC5876">
      <w:pPr>
        <w:numPr>
          <w:ilvl w:val="0"/>
          <w:numId w:val="1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ascii="微软雅黑" w:hAnsi="微软雅黑" w:eastAsia="微软雅黑"/>
        </w:rPr>
        <w:t>接口配置要和实际下载器一致：ST-Link选择 stlink.cfg，J-Link选择 jlink.cfg，CMSIS-DAP选择 OpenOCD目录中对应的配置。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44CA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C53FD">
            <w:r>
              <w:t>配置项</w:t>
            </w:r>
          </w:p>
        </w:tc>
        <w:tc>
          <w:tcPr>
            <w:tcW w:w="6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780EB">
            <w:r>
              <w:t>应该怎么选</w:t>
            </w:r>
          </w:p>
        </w:tc>
      </w:tr>
      <w:tr w14:paraId="439B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E41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Uploader/烧录器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E8DAA">
            <w:r>
              <w:t>OpenOCD</w:t>
            </w:r>
          </w:p>
        </w:tc>
      </w:tr>
      <w:tr w14:paraId="4387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A054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Interface/接口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CB022">
            <w:r>
              <w:t>按下载器选择：ST-Link / J-Link / CMSIS-DAP</w:t>
            </w:r>
          </w:p>
        </w:tc>
      </w:tr>
      <w:tr w14:paraId="325C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C06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Target/目标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E44DC">
            <w:r>
              <w:t>按芯片系列选择对应 target配置</w:t>
            </w:r>
          </w:p>
        </w:tc>
      </w:tr>
      <w:tr w14:paraId="62F0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FA9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Flash 基地址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B647E">
            <w:r>
              <w:t>通常保留 EIDE默认值；确需手填时以芯片手册和工程配置为准</w:t>
            </w:r>
          </w:p>
        </w:tc>
      </w:tr>
    </w:tbl>
    <w:p w14:paraId="7B8615A4">
      <w:pPr>
        <w:spacing w:after="0"/>
      </w:pPr>
    </w:p>
    <w:p w14:paraId="4D245A89">
      <w:pPr>
        <w:pStyle w:val="4"/>
        <w:keepNext/>
        <w:spacing w:after="80"/>
      </w:pPr>
      <w:bookmarkStart w:id="38" w:name="_Toc10133"/>
      <w:r>
        <w:rPr>
          <w:rFonts w:ascii="微软雅黑" w:hAnsi="微软雅黑" w:eastAsia="微软雅黑"/>
        </w:rPr>
        <w:t>9.2 连接硬件并下载</w:t>
      </w:r>
      <w:bookmarkEnd w:id="38"/>
    </w:p>
    <w:p w14:paraId="7460B7FB">
      <w:pPr>
        <w:pStyle w:val="14"/>
        <w:spacing w:after="80"/>
      </w:pPr>
      <w:r>
        <w:rPr>
          <w:rFonts w:ascii="微软雅黑" w:hAnsi="微软雅黑" w:eastAsia="微软雅黑"/>
        </w:rPr>
        <w:t>先执行一次 EIDE图形化构建，确认当前 ELF是最新的。</w:t>
      </w:r>
    </w:p>
    <w:p w14:paraId="2047EF8A">
      <w:pPr>
        <w:pStyle w:val="14"/>
        <w:spacing w:after="80"/>
      </w:pPr>
      <w:r>
        <w:rPr>
          <w:rFonts w:ascii="微软雅黑" w:hAnsi="微软雅黑" w:eastAsia="微软雅黑"/>
        </w:rPr>
        <w:t>点击图形化下载按钮。看到写入完成和校验成功后，程序会复位运行。</w:t>
      </w:r>
    </w:p>
    <w:p w14:paraId="73113B1C">
      <w:pPr>
        <w:pStyle w:val="14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5400040" cy="4084320"/>
            <wp:effectExtent l="0" t="0" r="10160" b="5080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F6A9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6</w:t>
      </w:r>
      <w:r>
        <w:rPr>
          <w:rFonts w:ascii="微软雅黑" w:hAnsi="微软雅黑" w:eastAsia="微软雅黑"/>
        </w:rPr>
        <w:t xml:space="preserve">  OpenOCD 下载和校验完成</w:t>
      </w:r>
    </w:p>
    <w:p w14:paraId="307A00F1">
      <w:pPr>
        <w:pStyle w:val="4"/>
        <w:keepNext/>
        <w:numPr>
          <w:ilvl w:val="0"/>
          <w:numId w:val="0"/>
        </w:numPr>
        <w:spacing w:after="80"/>
        <w:ind w:leftChars="0"/>
        <w:jc w:val="both"/>
        <w:rPr>
          <w:rFonts w:hint="eastAsia"/>
          <w:lang w:val="en-US" w:eastAsia="zh-CN"/>
        </w:rPr>
      </w:pPr>
      <w:bookmarkStart w:id="39" w:name="_Toc29810"/>
      <w:r>
        <w:rPr>
          <w:rFonts w:ascii="微软雅黑" w:hAnsi="微软雅黑" w:eastAsia="微软雅黑"/>
        </w:rPr>
        <w:t>9.3 下载失败时先检查什么</w:t>
      </w:r>
      <w:bookmarkEnd w:id="39"/>
    </w:p>
    <w:p w14:paraId="295FB764">
      <w:pPr>
        <w:pStyle w:val="14"/>
        <w:numPr>
          <w:ilvl w:val="0"/>
          <w:numId w:val="11"/>
        </w:numPr>
        <w:spacing w:after="8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先看工程是否编译成功，build目录中是否存在最新的 ELF或 HEX。默认程序文件路径通常可以直接使用；如果手动填写，应使用相对当前工程目录的路径。</w:t>
      </w:r>
    </w:p>
    <w:p w14:paraId="5626E16E">
      <w:pPr>
        <w:pStyle w:val="14"/>
        <w:keepNext/>
        <w:numPr>
          <w:ilvl w:val="0"/>
          <w:numId w:val="11"/>
        </w:numPr>
        <w:spacing w:after="8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再看电脑能否识别下载器。可以打开设备管理器，检查设备前是否有黄色感叹号</w:t>
      </w:r>
      <w:r>
        <w:drawing>
          <wp:inline distT="0" distB="0" distL="114300" distR="114300">
            <wp:extent cx="186690" cy="168275"/>
            <wp:effectExtent l="0" t="0" r="3810" b="317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>；有异常时先安装或更新对应驱动。</w:t>
      </w:r>
    </w:p>
    <w:p w14:paraId="7D3E28FA">
      <w:pPr>
        <w:pStyle w:val="14"/>
        <w:keepNext/>
        <w:numPr>
          <w:ilvl w:val="0"/>
          <w:numId w:val="0"/>
        </w:numPr>
        <w:spacing w:after="80"/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99815" cy="2621915"/>
            <wp:effectExtent l="0" t="0" r="6985" b="698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EEF0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2</w:t>
      </w:r>
      <w:r>
        <w:rPr>
          <w:rFonts w:hint="eastAsia"/>
          <w:lang w:val="en-US" w:eastAsia="zh-CN"/>
        </w:rPr>
        <w:t>7</w:t>
      </w:r>
      <w:r>
        <w:rPr>
          <w:rFonts w:ascii="微软雅黑" w:hAnsi="微软雅黑" w:eastAsia="微软雅黑"/>
        </w:rPr>
        <w:t xml:space="preserve">  在设备管理器中检查下载器驱动</w:t>
      </w:r>
    </w:p>
    <w:p w14:paraId="70FA754C">
      <w:pPr>
        <w:pStyle w:val="14"/>
        <w:numPr>
          <w:ilvl w:val="0"/>
          <w:numId w:val="11"/>
        </w:numPr>
        <w:spacing w:after="8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最后检查接口配置是否与下载器一致，target配置是否与芯片系列一致，同时确认目标板供电、共地和SWD/JTAG接线。</w:t>
      </w:r>
    </w:p>
    <w:p w14:paraId="4990C8CE">
      <w:pPr>
        <w:pStyle w:val="4"/>
        <w:keepNext/>
      </w:pPr>
      <w:bookmarkStart w:id="40" w:name="_Toc300"/>
      <w:r>
        <w:rPr>
          <w:rFonts w:ascii="微软雅黑" w:hAnsi="微软雅黑" w:eastAsia="微软雅黑"/>
        </w:rPr>
        <w:t>9.4 命令行连接测试（可选）</w:t>
      </w:r>
      <w:bookmarkEnd w:id="40"/>
    </w:p>
    <w:p w14:paraId="06843354">
      <w:pPr>
        <w:pStyle w:val="170"/>
      </w:pPr>
      <w:r>
        <w:rPr>
          <w:rFonts w:ascii="微软雅黑" w:hAnsi="微软雅黑" w:eastAsia="微软雅黑"/>
        </w:rPr>
        <w:t>openocd -f interface/&lt;下载器配置&gt;.cfg -f target/&lt;芯片系列配置&gt;.cfg -c "init; reset halt; shutdown"</w:t>
      </w:r>
    </w:p>
    <w:p w14:paraId="2C4DC946">
      <w:pPr>
        <w:pStyle w:val="4"/>
        <w:keepNext/>
      </w:pPr>
      <w:bookmarkStart w:id="41" w:name="_Toc9979"/>
      <w:r>
        <w:rPr>
          <w:rFonts w:ascii="微软雅黑" w:hAnsi="微软雅黑" w:eastAsia="微软雅黑"/>
        </w:rPr>
        <w:t>9.5 命令行下载（可选）</w:t>
      </w:r>
      <w:bookmarkEnd w:id="41"/>
    </w:p>
    <w:p w14:paraId="7A752D9B">
      <w:pPr>
        <w:pStyle w:val="170"/>
      </w:pPr>
      <w:r>
        <w:rPr>
          <w:rFonts w:ascii="微软雅黑" w:hAnsi="微软雅黑" w:eastAsia="微软雅黑"/>
        </w:rPr>
        <w:t>openocd -f interface/&lt;下载器配置&gt;.cfg -f target/&lt;芯片系列配置&gt;.cfg -c "program build/&lt;工程名&gt;.elf verify reset exit"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B7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4BF21"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0"/>
              </w:rPr>
              <w:t>烧录文件选择：</w:t>
            </w:r>
            <w:r>
              <w:rPr>
                <w:rFonts w:ascii="Calibri" w:hAnsi="Calibri" w:eastAsia="微软雅黑"/>
                <w:b w:val="0"/>
                <w:color w:val="243447"/>
                <w:sz w:val="20"/>
              </w:rPr>
              <w:t>使用哪个构建入口，就烧录对应入口刚生成的 ELF。EIDE 图形化烧录默认使用 build/&lt;target&gt;/&lt;target&gt;.elf；Makefile 命令行烧录通常使用 build/&lt;target&gt;.elf。</w:t>
            </w:r>
          </w:p>
        </w:tc>
      </w:tr>
    </w:tbl>
    <w:p w14:paraId="2CAAF657">
      <w:pPr>
        <w:spacing w:after="0"/>
      </w:pPr>
    </w:p>
    <w:p w14:paraId="7299E22F">
      <w:pPr>
        <w:pStyle w:val="3"/>
        <w:keepNext/>
      </w:pPr>
      <w:bookmarkStart w:id="42" w:name="_Toc8134"/>
      <w:r>
        <w:rPr>
          <w:rFonts w:ascii="微软雅黑" w:hAnsi="微软雅黑" w:eastAsia="微软雅黑"/>
        </w:rPr>
        <w:t>10. 使用 Cortex-Debug 在线调试</w:t>
      </w:r>
      <w:bookmarkEnd w:id="42"/>
    </w:p>
    <w:p w14:paraId="0757A07D">
      <w:pPr>
        <w:pStyle w:val="4"/>
        <w:keepNext/>
      </w:pPr>
      <w:bookmarkStart w:id="43" w:name="_Toc19505"/>
      <w:r>
        <w:rPr>
          <w:rFonts w:ascii="微软雅黑" w:hAnsi="微软雅黑" w:eastAsia="微软雅黑"/>
        </w:rPr>
        <w:t>10.1 调试过程由哪些工具完成</w:t>
      </w:r>
      <w:bookmarkEnd w:id="43"/>
    </w:p>
    <w:p w14:paraId="6E73D59C">
      <w:pPr>
        <w:pStyle w:val="170"/>
      </w:pPr>
      <w:r>
        <w:rPr>
          <w:rFonts w:ascii="微软雅黑" w:hAnsi="微软雅黑" w:eastAsia="微软雅黑"/>
        </w:rPr>
        <w:t>VS Code Cortex-Debug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arm-none-eabi-gdb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OpenOCD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下载器 / SWD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STM32目标芯片</w:t>
      </w:r>
    </w:p>
    <w:p w14:paraId="277DFCB5">
      <w:pPr>
        <w:pStyle w:val="4"/>
        <w:keepNext/>
      </w:pPr>
      <w:bookmarkStart w:id="44" w:name="_Toc16955"/>
      <w:r>
        <w:rPr>
          <w:rFonts w:ascii="微软雅黑" w:hAnsi="微软雅黑" w:eastAsia="微软雅黑"/>
        </w:rPr>
        <w:t>10.2 启动 EIDE 图形化调试</w:t>
      </w:r>
      <w:bookmarkEnd w:id="44"/>
    </w:p>
    <w:p w14:paraId="45BD0446">
      <w:pPr>
        <w:pStyle w:val="16"/>
        <w:spacing w:after="80"/>
      </w:pPr>
      <w:r>
        <w:rPr>
          <w:rFonts w:ascii="微软雅黑" w:hAnsi="微软雅黑" w:eastAsia="微软雅黑"/>
        </w:rPr>
        <w:t>调试器选择 Cortex-Debug。</w:t>
      </w:r>
    </w:p>
    <w:p w14:paraId="54EEFDE6">
      <w:pPr>
        <w:pStyle w:val="16"/>
        <w:spacing w:after="80"/>
      </w:pPr>
      <w:r>
        <w:rPr>
          <w:rFonts w:ascii="微软雅黑" w:hAnsi="微软雅黑" w:eastAsia="微软雅黑"/>
        </w:rPr>
        <w:t>调试服务器选择 OpenOCD。</w:t>
      </w:r>
    </w:p>
    <w:p w14:paraId="6AEEC734">
      <w:pPr>
        <w:pStyle w:val="16"/>
        <w:spacing w:after="80"/>
      </w:pPr>
      <w:r>
        <w:rPr>
          <w:rFonts w:ascii="微软雅黑" w:hAnsi="微软雅黑" w:eastAsia="微软雅黑"/>
        </w:rPr>
        <w:t>接口选择与实际下载器和接线方式一致。</w:t>
      </w:r>
    </w:p>
    <w:p w14:paraId="2D6CB814">
      <w:pPr>
        <w:pStyle w:val="16"/>
        <w:spacing w:after="80"/>
      </w:pPr>
      <w:r>
        <w:rPr>
          <w:rFonts w:ascii="微软雅黑" w:hAnsi="微软雅黑" w:eastAsia="微软雅黑"/>
        </w:rPr>
        <w:t>target选择与实际 STM32系列对应的配置。</w:t>
      </w:r>
    </w:p>
    <w:p w14:paraId="0788C092">
      <w:pPr>
        <w:pStyle w:val="16"/>
        <w:spacing w:after="80"/>
      </w:pPr>
      <w:r>
        <w:rPr>
          <w:rFonts w:ascii="微软雅黑" w:hAnsi="微软雅黑" w:eastAsia="微软雅黑"/>
        </w:rPr>
        <w:t>GDB选择 GNU Arm Toolchain中的 arm-none-eabi-gdb.exe。</w:t>
      </w:r>
    </w:p>
    <w:p w14:paraId="62848228">
      <w:pPr>
        <w:pStyle w:val="16"/>
        <w:spacing w:after="80"/>
      </w:pPr>
      <w:r>
        <w:rPr>
          <w:rFonts w:ascii="微软雅黑" w:hAnsi="微软雅黑" w:eastAsia="微软雅黑"/>
        </w:rPr>
        <w:t>程序文件选择 EIDE当前目标生成的 ELF。</w:t>
      </w:r>
    </w:p>
    <w:p w14:paraId="713CA902">
      <w:pPr>
        <w:pStyle w:val="16"/>
        <w:numPr>
          <w:ilvl w:val="0"/>
          <w:numId w:val="0"/>
        </w:numPr>
        <w:spacing w:after="80"/>
        <w:ind w:leftChars="0" w:firstLine="420" w:firstLineChars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点击左上角“启动调试”。连接成功后，页面顶部会出现调试控制栏，可以继续运行、暂停、单步执行、跳出当前函数、重新启动或停止调试。</w:t>
      </w:r>
    </w:p>
    <w:p w14:paraId="552955C6">
      <w:pPr>
        <w:pStyle w:val="16"/>
        <w:keepNext/>
        <w:numPr>
          <w:ilvl w:val="0"/>
          <w:numId w:val="0"/>
        </w:numPr>
        <w:spacing w:after="80"/>
        <w:ind w:leftChars="0"/>
        <w:jc w:val="center"/>
      </w:pPr>
      <w:r>
        <w:drawing>
          <wp:inline distT="0" distB="0" distL="114300" distR="114300">
            <wp:extent cx="5400040" cy="3225165"/>
            <wp:effectExtent l="0" t="0" r="10160" b="63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674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 xml:space="preserve">图 </w:t>
      </w:r>
      <w:r>
        <w:rPr>
          <w:rFonts w:hint="eastAsia"/>
          <w:lang w:val="en-US" w:eastAsia="zh-CN"/>
        </w:rPr>
        <w:t>28</w:t>
      </w:r>
      <w:r>
        <w:rPr>
          <w:rFonts w:ascii="微软雅黑" w:hAnsi="微软雅黑" w:eastAsia="微软雅黑"/>
        </w:rPr>
        <w:t xml:space="preserve">  Cortex-Debug 调试控制栏</w:t>
      </w:r>
    </w:p>
    <w:p w14:paraId="4F9A96E7">
      <w:pPr>
        <w:pStyle w:val="5"/>
        <w:keepNext/>
        <w:numPr>
          <w:ilvl w:val="0"/>
          <w:numId w:val="0"/>
        </w:numPr>
        <w:spacing w:after="80"/>
        <w:ind w:leftChars="0" w:firstLine="460" w:firstLineChars="200"/>
        <w:jc w:val="both"/>
        <w:rPr>
          <w:rFonts w:hint="eastAsia"/>
          <w:lang w:val="en-US" w:eastAsia="zh-CN"/>
        </w:rPr>
      </w:pPr>
      <w:bookmarkStart w:id="45" w:name="_Toc28458"/>
      <w:r>
        <w:rPr>
          <w:rFonts w:ascii="微软雅黑" w:hAnsi="微软雅黑" w:eastAsia="微软雅黑"/>
        </w:rPr>
        <w:t>10.2.1 设置断点</w:t>
      </w:r>
      <w:bookmarkEnd w:id="45"/>
    </w:p>
    <w:p w14:paraId="5E65D178">
      <w:pPr>
        <w:pStyle w:val="16"/>
        <w:keepNext/>
        <w:numPr>
          <w:ilvl w:val="0"/>
          <w:numId w:val="0"/>
        </w:numPr>
        <w:spacing w:after="80"/>
        <w:jc w:val="center"/>
      </w:pPr>
      <w:r>
        <w:drawing>
          <wp:inline distT="0" distB="0" distL="114300" distR="114300">
            <wp:extent cx="5400040" cy="2868295"/>
            <wp:effectExtent l="0" t="0" r="10160" b="1905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765C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 xml:space="preserve">图 </w:t>
      </w:r>
      <w:r>
        <w:rPr>
          <w:rFonts w:hint="eastAsia"/>
          <w:lang w:val="en-US" w:eastAsia="zh-CN"/>
        </w:rPr>
        <w:t>29</w:t>
      </w:r>
      <w:r>
        <w:rPr>
          <w:rFonts w:ascii="微软雅黑" w:hAnsi="微软雅黑" w:eastAsia="微软雅黑"/>
        </w:rPr>
        <w:t xml:space="preserve">  在代码行左侧设置断点</w:t>
      </w:r>
    </w:p>
    <w:p w14:paraId="0DE3E79F">
      <w:pPr>
        <w:pStyle w:val="5"/>
        <w:keepNext/>
        <w:numPr>
          <w:ilvl w:val="0"/>
          <w:numId w:val="0"/>
        </w:numPr>
        <w:spacing w:after="80"/>
        <w:ind w:firstLine="460" w:firstLineChars="200"/>
        <w:jc w:val="both"/>
        <w:rPr>
          <w:rFonts w:hint="default"/>
          <w:lang w:val="en-US" w:eastAsia="zh-CN"/>
        </w:rPr>
      </w:pPr>
      <w:bookmarkStart w:id="46" w:name="_Toc30822"/>
      <w:r>
        <w:rPr>
          <w:rFonts w:ascii="微软雅黑" w:hAnsi="微软雅黑" w:eastAsia="微软雅黑"/>
        </w:rPr>
        <w:t>10.2.2 观察变量</w:t>
      </w:r>
      <w:bookmarkEnd w:id="46"/>
    </w:p>
    <w:p w14:paraId="16DBE09F">
      <w:r>
        <w:rPr>
          <w:rFonts w:ascii="微软雅黑" w:hAnsi="微软雅黑" w:eastAsia="微软雅黑"/>
        </w:rPr>
        <w:t>打开 CORTEX LIVE WATCH，点击“+”并输入变量名。全局变量通常最适合长期观察；如果显示 not available，先确认程序是否停在变量有效的代码范围内，并检查编译优化是否过高。</w:t>
      </w:r>
    </w:p>
    <w:p w14:paraId="709B7BE4">
      <w:pPr>
        <w:pStyle w:val="16"/>
        <w:keepNext/>
        <w:numPr>
          <w:ilvl w:val="0"/>
          <w:numId w:val="0"/>
        </w:numPr>
        <w:spacing w:after="80"/>
        <w:ind w:firstLine="420" w:firstLineChars="200"/>
        <w:jc w:val="center"/>
      </w:pPr>
      <w:r>
        <w:drawing>
          <wp:inline distT="0" distB="0" distL="114300" distR="114300">
            <wp:extent cx="5400040" cy="2663825"/>
            <wp:effectExtent l="0" t="0" r="10160" b="3175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E3CC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3</w:t>
      </w:r>
      <w:r>
        <w:rPr>
          <w:rFonts w:hint="eastAsia"/>
          <w:lang w:val="en-US" w:eastAsia="zh-CN"/>
        </w:rPr>
        <w:t>0</w:t>
      </w:r>
      <w:r>
        <w:rPr>
          <w:rFonts w:ascii="微软雅黑" w:hAnsi="微软雅黑" w:eastAsia="微软雅黑"/>
        </w:rPr>
        <w:t xml:space="preserve">  使用 CORTEX LIVE WATCH 观察变量</w:t>
      </w:r>
    </w:p>
    <w:p w14:paraId="79F3F22C">
      <w:pPr>
        <w:pStyle w:val="16"/>
        <w:numPr>
          <w:ilvl w:val="0"/>
          <w:numId w:val="0"/>
        </w:numPr>
        <w:spacing w:after="80"/>
        <w:ind w:firstLine="420" w:firstLineChars="200"/>
        <w:jc w:val="both"/>
        <w:rPr>
          <w:rFonts w:ascii="微软雅黑" w:hAnsi="微软雅黑" w:eastAsia="微软雅黑"/>
        </w:rPr>
      </w:pPr>
    </w:p>
    <w:p w14:paraId="186E4846">
      <w:pPr>
        <w:pStyle w:val="16"/>
        <w:numPr>
          <w:ilvl w:val="0"/>
          <w:numId w:val="0"/>
        </w:numPr>
        <w:spacing w:after="80"/>
        <w:ind w:firstLine="420" w:firstLineChars="200"/>
        <w:jc w:val="both"/>
        <w:rPr>
          <w:rFonts w:ascii="微软雅黑" w:hAnsi="微软雅黑" w:eastAsia="微软雅黑"/>
        </w:rPr>
      </w:pPr>
    </w:p>
    <w:p w14:paraId="4CE9110E">
      <w:pPr>
        <w:pStyle w:val="16"/>
        <w:numPr>
          <w:ilvl w:val="0"/>
          <w:numId w:val="0"/>
        </w:numPr>
        <w:spacing w:after="80"/>
        <w:ind w:firstLine="420" w:firstLineChars="200"/>
        <w:jc w:val="both"/>
        <w:rPr>
          <w:rFonts w:ascii="微软雅黑" w:hAnsi="微软雅黑" w:eastAsia="微软雅黑"/>
        </w:rPr>
      </w:pPr>
    </w:p>
    <w:p w14:paraId="5F8A48F8">
      <w:pPr>
        <w:pStyle w:val="16"/>
        <w:numPr>
          <w:ilvl w:val="0"/>
          <w:numId w:val="0"/>
        </w:numPr>
        <w:spacing w:after="80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ascii="微软雅黑" w:hAnsi="微软雅黑" w:eastAsia="微软雅黑"/>
        </w:rPr>
        <w:t>需要切换十进制和十六进制时，可以在暂停状态下启用或关闭 Live Watch的 Hex Mode。</w:t>
      </w:r>
    </w:p>
    <w:p w14:paraId="4AD579DA">
      <w:pPr>
        <w:pStyle w:val="16"/>
        <w:keepNext/>
        <w:numPr>
          <w:ilvl w:val="0"/>
          <w:numId w:val="0"/>
        </w:numPr>
        <w:spacing w:after="80"/>
        <w:ind w:firstLine="420" w:firstLineChars="20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99815" cy="2238375"/>
            <wp:effectExtent l="0" t="0" r="6985" b="9525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74795" cy="2252980"/>
            <wp:effectExtent l="0" t="0" r="1905" b="7620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AB38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 3</w:t>
      </w:r>
      <w:r>
        <w:rPr>
          <w:rFonts w:hint="eastAsia"/>
          <w:lang w:val="en-US" w:eastAsia="zh-CN"/>
        </w:rPr>
        <w:t>1</w:t>
      </w:r>
      <w:r>
        <w:rPr>
          <w:rFonts w:ascii="微软雅黑" w:hAnsi="微软雅黑" w:eastAsia="微软雅黑"/>
        </w:rPr>
        <w:t xml:space="preserve">  切换变量的十进制和十六进制显示</w:t>
      </w:r>
    </w:p>
    <w:p w14:paraId="10C7E780">
      <w:pPr>
        <w:pStyle w:val="4"/>
        <w:keepNext/>
      </w:pPr>
      <w:bookmarkStart w:id="47" w:name="_Toc13578"/>
      <w:r>
        <w:rPr>
          <w:rFonts w:ascii="微软雅黑" w:hAnsi="微软雅黑" w:eastAsia="微软雅黑"/>
        </w:rPr>
        <w:t>10.3 调试验收</w:t>
      </w:r>
      <w:bookmarkEnd w:id="47"/>
    </w:p>
    <w:p w14:paraId="5A332E3C">
      <w:pPr>
        <w:pStyle w:val="14"/>
        <w:spacing w:after="80"/>
      </w:pPr>
      <w:r>
        <w:rPr>
          <w:rFonts w:ascii="微软雅黑" w:hAnsi="微软雅黑" w:eastAsia="微软雅黑"/>
        </w:rPr>
        <w:t>在 main函数中设置断点，例如 HAL_Init() 所在行。</w:t>
      </w:r>
    </w:p>
    <w:p w14:paraId="537AC1F3">
      <w:pPr>
        <w:pStyle w:val="14"/>
        <w:spacing w:after="80"/>
      </w:pPr>
      <w:r>
        <w:rPr>
          <w:rFonts w:ascii="微软雅黑" w:hAnsi="微软雅黑" w:eastAsia="微软雅黑"/>
        </w:rPr>
        <w:t>启动调试，确认 OpenOCD连接成功，并且程序停在 main。</w:t>
      </w:r>
    </w:p>
    <w:p w14:paraId="54ADF3A4">
      <w:pPr>
        <w:pStyle w:val="14"/>
        <w:spacing w:after="80"/>
      </w:pPr>
      <w:r>
        <w:rPr>
          <w:rFonts w:ascii="微软雅黑" w:hAnsi="微软雅黑" w:eastAsia="微软雅黑"/>
        </w:rPr>
        <w:t>尝试单步执行，查看变量、寄存器和调用栈。</w:t>
      </w:r>
    </w:p>
    <w:p w14:paraId="2119E4D5">
      <w:pPr>
        <w:pStyle w:val="14"/>
        <w:spacing w:after="80"/>
      </w:pPr>
      <w:r>
        <w:rPr>
          <w:rFonts w:ascii="微软雅黑" w:hAnsi="微软雅黑" w:eastAsia="微软雅黑"/>
        </w:rPr>
        <w:t>点击继续运行，确认目标板上的程序行为正常。</w:t>
      </w:r>
    </w:p>
    <w:p w14:paraId="7A33BF38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ascii="微软雅黑" w:hAnsi="微软雅黑" w:eastAsia="微软雅黑"/>
        </w:rPr>
      </w:pPr>
    </w:p>
    <w:p w14:paraId="19638F3E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ascii="微软雅黑" w:hAnsi="微软雅黑" w:eastAsia="微软雅黑"/>
        </w:rPr>
      </w:pPr>
    </w:p>
    <w:p w14:paraId="4052A3E8">
      <w:pPr>
        <w:pStyle w:val="14"/>
        <w:numPr>
          <w:ilvl w:val="0"/>
          <w:numId w:val="0"/>
        </w:numPr>
        <w:spacing w:after="80" w:line="293" w:lineRule="auto"/>
        <w:contextualSpacing/>
        <w:rPr>
          <w:rFonts w:ascii="微软雅黑" w:hAnsi="微软雅黑" w:eastAsia="微软雅黑"/>
        </w:rPr>
      </w:pPr>
    </w:p>
    <w:p w14:paraId="30F39A48">
      <w:pPr>
        <w:pStyle w:val="3"/>
        <w:keepNext/>
      </w:pPr>
      <w:bookmarkStart w:id="48" w:name="_Toc7360"/>
      <w:r>
        <w:rPr>
          <w:rFonts w:ascii="微软雅黑" w:hAnsi="微软雅黑" w:eastAsia="微软雅黑"/>
        </w:rPr>
        <w:t>11. 常见问题和处理办法</w:t>
      </w:r>
      <w:bookmarkEnd w:id="48"/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000"/>
        <w:gridCol w:w="3960"/>
      </w:tblGrid>
      <w:tr w14:paraId="3B6A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C538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现象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E0F0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原因</w:t>
            </w:r>
          </w:p>
        </w:tc>
        <w:tc>
          <w:tcPr>
            <w:tcW w:w="3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DD57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处理</w:t>
            </w:r>
          </w:p>
        </w:tc>
      </w:tr>
      <w:tr w14:paraId="28D3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8FD5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arm-none-eabi-gcc 不是内部或外部命令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8837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GCC bin 未加入 PATH或路径填错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A80F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修正 PATH，重启全部 VS Code窗口；或 make GCC_PATH=...</w:t>
            </w:r>
          </w:p>
        </w:tc>
      </w:tr>
      <w:tr w14:paraId="5171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AF8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 clean 提示找不到 rm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F96B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Windows环境没有 rm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49F5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使用 PowerShell Remove-Item，或修改 clean规则</w:t>
            </w:r>
          </w:p>
        </w:tc>
      </w:tr>
      <w:tr w14:paraId="1642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7D25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EIDE能编译，终端make失败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D53C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EIDE使用绝对工具路径，终端依赖 PATH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962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配置用户 PATH并新建终端</w:t>
            </w:r>
          </w:p>
        </w:tc>
      </w:tr>
      <w:tr w14:paraId="7C8E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EC0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make能编译，EIDE失败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7BF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EIDE源文件/宏/包含目录未同步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0233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按 Makefile四个清单逐项核对</w:t>
            </w:r>
          </w:p>
        </w:tc>
      </w:tr>
      <w:tr w14:paraId="5154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AF1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烧录了旧程序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9F25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烧录的 ELF与刚才构建入口不一致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927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检查 ELF路径和修改时间</w:t>
            </w:r>
          </w:p>
        </w:tc>
      </w:tr>
      <w:tr w14:paraId="10F3A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70F5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OpenOCD找不到 stlink.cfg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3B68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scripts搜索目录未配置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42FF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在 EIDE指定 OpenOCD安装或配置 searchDir</w:t>
            </w:r>
          </w:p>
        </w:tc>
      </w:tr>
      <w:tr w14:paraId="3DBA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2F97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无法连接目标芯片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7899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供电、共地、SWD接线或调试引脚问题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D9B0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检查 VTref/GND/SWDIO/SWCLK，尝试 reset halt</w:t>
            </w:r>
          </w:p>
        </w:tc>
      </w:tr>
      <w:tr w14:paraId="5AC6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1BBD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链接出现重复 Reset_Handler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596A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加入了两个启动文件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175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只保留一个 GCC startup .s</w:t>
            </w:r>
          </w:p>
        </w:tc>
      </w:tr>
      <w:tr w14:paraId="0470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BC43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链接脚本语法错误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223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误用了 Keil .sct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FD5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改用 GCC .ld</w:t>
            </w:r>
          </w:p>
        </w:tc>
      </w:tr>
    </w:tbl>
    <w:p w14:paraId="5BF38A08">
      <w:pPr>
        <w:spacing w:after="0"/>
      </w:pPr>
    </w:p>
    <w:p w14:paraId="2E4CF74C">
      <w:pPr>
        <w:pStyle w:val="3"/>
        <w:keepNext/>
      </w:pPr>
      <w:bookmarkStart w:id="49" w:name="_Toc22696"/>
      <w:r>
        <w:rPr>
          <w:rFonts w:ascii="微软雅黑" w:hAnsi="微软雅黑" w:eastAsia="微软雅黑"/>
        </w:rPr>
        <w:t>12. 完全脱离 Keil 的验收清单</w:t>
      </w:r>
      <w:bookmarkEnd w:id="49"/>
    </w:p>
    <w:p w14:paraId="568A8DE6">
      <w:pPr>
        <w:pStyle w:val="16"/>
        <w:spacing w:after="80"/>
      </w:pPr>
      <w:r>
        <w:rPr>
          <w:rFonts w:hint="eastAsia" w:ascii="Calibri" w:hAnsi="Calibri"/>
          <w:b w:val="0"/>
          <w:color w:val="243447"/>
          <w:sz w:val="21"/>
          <w:lang w:eastAsia="zh-CN"/>
        </w:rPr>
        <w:t>□</w:t>
      </w:r>
      <w:r>
        <w:rPr>
          <w:rFonts w:ascii="Calibri" w:hAnsi="Calibri" w:eastAsia="微软雅黑"/>
          <w:b w:val="0"/>
          <w:color w:val="243447"/>
          <w:sz w:val="21"/>
        </w:rPr>
        <w:t xml:space="preserve"> VS Code 已安装 EIDE、Cortex-Debug 和 C/C++ 扩展。</w:t>
      </w:r>
    </w:p>
    <w:p w14:paraId="52BFBF3D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GNU Arm Toolchain 与 OpenOCD 由 EIDE 实用工具安装并可正常运行。</w:t>
      </w:r>
    </w:p>
    <w:p w14:paraId="43884CD7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arm-none-eabi-gcc、arm-none-eabi-gdb、make、openocd 均能显示版本。</w:t>
      </w:r>
    </w:p>
    <w:p w14:paraId="75E3D4BE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EIDE工具链选择 GCC，编译日志出现 arm-none-eabi-gcc.exe。</w:t>
      </w:r>
    </w:p>
    <w:p w14:paraId="58ED2B07">
      <w:pPr>
        <w:pStyle w:val="16"/>
        <w:spacing w:after="80"/>
      </w:pPr>
      <w:r>
        <w:rPr>
          <w:rFonts w:ascii="微软雅黑" w:hAnsi="微软雅黑" w:eastAsia="微软雅黑"/>
        </w:rPr>
        <w:t>□ 芯片、内核和浮点设置与实际型号及 Makefile一致。</w:t>
      </w:r>
    </w:p>
    <w:p w14:paraId="3FBDC454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工程使用 GCC startup .s 和 GCC链接脚本 .ld。</w:t>
      </w:r>
    </w:p>
    <w:p w14:paraId="07EFA42B">
      <w:pPr>
        <w:pStyle w:val="16"/>
        <w:spacing w:after="80"/>
      </w:pPr>
      <w:r>
        <w:rPr>
          <w:rFonts w:ascii="微软雅黑" w:hAnsi="微软雅黑" w:eastAsia="微软雅黑"/>
        </w:rPr>
        <w:t>□ EIDE烧录器选择 OpenOCD，接口和 target配置与实际硬件一致。</w:t>
      </w:r>
    </w:p>
    <w:p w14:paraId="1E7E6E9F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Cortex-Debug可以在 main 命中断点并执行单步。</w:t>
      </w:r>
    </w:p>
    <w:p w14:paraId="6B097A8B">
      <w:pPr>
        <w:pStyle w:val="16"/>
        <w:spacing w:after="80"/>
      </w:pPr>
      <w:r>
        <w:rPr>
          <w:rFonts w:ascii="Calibri" w:hAnsi="Calibri" w:eastAsia="微软雅黑"/>
          <w:b w:val="0"/>
          <w:color w:val="243447"/>
          <w:sz w:val="21"/>
        </w:rPr>
        <w:t>□ 整个过程中没有执行 µVision、armcc、armclang或fromelf。</w:t>
      </w:r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52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C1B42">
            <w:r>
              <w:t>验收标准：编译日志使用 arm-none-eabi-gcc，下载使用 OpenOCD，调试使用 arm-none-eabi-gdb/Cortex-Debug。满足这三点后，即使设备包目录中带有 Keil字样，也不依赖 Keil µVision。</w:t>
            </w:r>
          </w:p>
        </w:tc>
      </w:tr>
    </w:tbl>
    <w:p w14:paraId="057A6254">
      <w:pPr>
        <w:spacing w:after="0"/>
      </w:pPr>
    </w:p>
    <w:p w14:paraId="56225A08">
      <w:pPr>
        <w:pStyle w:val="3"/>
        <w:keepNext/>
        <w:numPr>
          <w:ilvl w:val="0"/>
          <w:numId w:val="12"/>
        </w:numPr>
        <w:rPr>
          <w:rFonts w:ascii="微软雅黑" w:hAnsi="微软雅黑" w:eastAsia="微软雅黑"/>
        </w:rPr>
      </w:pPr>
      <w:bookmarkStart w:id="50" w:name="_Toc10244"/>
      <w:r>
        <w:rPr>
          <w:rFonts w:ascii="微软雅黑" w:hAnsi="微软雅黑" w:eastAsia="微软雅黑"/>
        </w:rPr>
        <w:t>Codex 安装与使用</w:t>
      </w:r>
      <w:bookmarkEnd w:id="50"/>
    </w:p>
    <w:p w14:paraId="5FDE5B48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为了提高 VS Code 环境下的代码阅读、修改、问题分析及工程迁移效率，可在 VS Code 中安装 OpenAI 官方 Codex 扩展。Codex 作为辅助开发工具使用，与 STM32 的 GCC 编译、OpenOCD 下载调试工具链相互独立。</w:t>
      </w:r>
    </w:p>
    <w:p w14:paraId="48EB737B">
      <w:pPr>
        <w:rPr>
          <w:rFonts w:hint="default" w:ascii="微软雅黑" w:hAnsi="微软雅黑" w:eastAsia="微软雅黑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注：无VPN情况下Codex安装速度较慢，但仍然可以下载；使用VPN翻墙后下载速度正常；但登录codex账号和codex日常使用对话必须要用到VPN！否则无法使用！！！</w:t>
      </w:r>
    </w:p>
    <w:p w14:paraId="10B56F4B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bookmarkStart w:id="51" w:name="_Toc23588"/>
      <w:r>
        <w:rPr>
          <w:sz w:val="24"/>
          <w:szCs w:val="24"/>
        </w:rPr>
        <w:t>第一步：安装 Codex 扩展</w:t>
      </w:r>
      <w:bookmarkEnd w:id="51"/>
    </w:p>
    <w:p w14:paraId="2882C0F0">
      <w:r>
        <w:rPr>
          <w:rFonts w:ascii="微软雅黑" w:hAnsi="微软雅黑" w:eastAsia="微软雅黑"/>
        </w:rPr>
        <w:t>打开 VS Code，在左侧工具栏选择 “扩展”，在扩展商店搜索：</w:t>
      </w:r>
      <w:r>
        <w:rPr>
          <w:rStyle w:val="140"/>
          <w:b/>
          <w:bCs/>
        </w:rPr>
        <w:t>Codex</w:t>
      </w:r>
    </w:p>
    <w:p w14:paraId="5DF12D29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选择开发者标识为 </w:t>
      </w:r>
      <w:r>
        <w:rPr>
          <w:rFonts w:ascii="微软雅黑" w:hAnsi="微软雅黑" w:eastAsia="微软雅黑"/>
          <w:b/>
          <w:bCs/>
        </w:rPr>
        <w:t>OpenAI</w:t>
      </w:r>
      <w:r>
        <w:rPr>
          <w:rFonts w:ascii="微软雅黑" w:hAnsi="微软雅黑" w:eastAsia="微软雅黑"/>
        </w:rPr>
        <w:t xml:space="preserve"> 的官方 Codex 扩展，点击 “</w:t>
      </w:r>
      <w:r>
        <w:rPr>
          <w:rFonts w:ascii="微软雅黑" w:hAnsi="微软雅黑" w:eastAsia="微软雅黑"/>
          <w:b/>
          <w:bCs/>
        </w:rPr>
        <w:t>安装</w:t>
      </w:r>
      <w:r>
        <w:rPr>
          <w:rFonts w:ascii="微软雅黑" w:hAnsi="微软雅黑" w:eastAsia="微软雅黑"/>
        </w:rPr>
        <w:t>”。</w:t>
      </w:r>
    </w:p>
    <w:p w14:paraId="0973C8B5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安装时需要注意扩展发布者，避免误装名称相同或相近的第三方插件。</w:t>
      </w:r>
    </w:p>
    <w:p w14:paraId="2DC8F57D">
      <w:pPr>
        <w:pStyle w:val="33"/>
        <w:keepNext w:val="0"/>
        <w:keepLines w:val="0"/>
        <w:widowControl/>
        <w:suppressLineNumbers w:val="0"/>
        <w:jc w:val="center"/>
        <w:rPr>
          <w:rStyle w:val="140"/>
          <w:rFonts w:hint="eastAsia" w:eastAsia="宋体"/>
          <w:lang w:eastAsia="zh-CN"/>
        </w:rPr>
      </w:pPr>
      <w:r>
        <w:rPr>
          <w:rStyle w:val="140"/>
          <w:rFonts w:hint="eastAsia" w:eastAsia="宋体"/>
          <w:lang w:eastAsia="zh-CN"/>
        </w:rPr>
        <w:drawing>
          <wp:inline distT="0" distB="0" distL="114300" distR="114300">
            <wp:extent cx="2160270" cy="2476500"/>
            <wp:effectExtent l="0" t="0" r="11430" b="0"/>
            <wp:docPr id="4" name="图片 4" descr="lQLPKHi1NYm9JjvNAnLNAiKw1HMK3NRp0cAKeqrka0LHAA_546_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KHi1NYm9JjvNAnLNAiKw1HMK3NRp0cAKeqrka0LHAA_546_6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91C7">
      <w:pPr>
        <w:pStyle w:val="33"/>
        <w:keepNext w:val="0"/>
        <w:keepLines w:val="0"/>
        <w:widowControl/>
        <w:suppressLineNumbers w:val="0"/>
        <w:jc w:val="center"/>
        <w:rPr>
          <w:rFonts w:ascii="微软雅黑" w:hAnsi="微软雅黑" w:eastAsia="微软雅黑"/>
        </w:rPr>
      </w:pPr>
      <w:r>
        <w:rPr>
          <w:rStyle w:val="140"/>
          <w:rFonts w:hint="eastAsia"/>
          <w:lang w:val="en-US" w:eastAsia="zh-CN"/>
        </w:rPr>
        <w:t>图1 下载codex扩展</w:t>
      </w:r>
    </w:p>
    <w:p w14:paraId="1A7E88CA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对应图1操作顺序：</w:t>
      </w:r>
    </w:p>
    <w:p w14:paraId="1DF016F7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① 打开“扩展”</w:t>
      </w:r>
    </w:p>
    <w:p w14:paraId="71B4E344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② 搜索“codex”</w:t>
      </w:r>
    </w:p>
    <w:p w14:paraId="337EFAC0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③ 选择 OpenAI 官方 Codex</w:t>
      </w:r>
    </w:p>
    <w:p w14:paraId="15781C79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④ 点击“安装”</w:t>
      </w:r>
    </w:p>
    <w:p w14:paraId="245B9ADC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bookmarkStart w:id="52" w:name="_Toc5848"/>
      <w:r>
        <w:rPr>
          <w:sz w:val="24"/>
          <w:szCs w:val="24"/>
        </w:rPr>
        <w:t>第二步：打开 Codex</w:t>
      </w:r>
      <w:bookmarkEnd w:id="52"/>
    </w:p>
    <w:p w14:paraId="40EC9524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安装完成后，可以通过 VS Code 顶部的 Chat/AI 功能入口打开 Codex。</w:t>
      </w:r>
    </w:p>
    <w:p w14:paraId="49E7D5A6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按照图中操作：</w:t>
      </w:r>
    </w:p>
    <w:p w14:paraId="34F6A257">
      <w:pPr>
        <w:jc w:val="center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2879725" cy="2696210"/>
            <wp:effectExtent l="0" t="0" r="15875" b="8890"/>
            <wp:docPr id="6" name="图片 6" descr="lQLPKHDT800C-NvNA_XNBDqwfcTICK6lQ7MKeq6UPIlyAA_1082_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LPKHDT800C-NvNA_XNBDqwfcTICK6lQ7MKeq6UPIlyAA_1082_10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1A43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① 点击 VS Code 顶部聊天入口旁的下拉按钮</w:t>
      </w:r>
    </w:p>
    <w:p w14:paraId="6C928B40">
      <w:pPr>
        <w:pStyle w:val="33"/>
        <w:keepNext w:val="0"/>
        <w:keepLines w:val="0"/>
        <w:widowControl/>
        <w:suppressLineNumbers w:val="0"/>
        <w:rPr>
          <w:rStyle w:val="140"/>
        </w:rPr>
      </w:pPr>
      <w:r>
        <w:rPr>
          <w:rStyle w:val="140"/>
        </w:rPr>
        <w:t>② 选择“打开聊天”</w:t>
      </w:r>
    </w:p>
    <w:p w14:paraId="7F3AB1CA">
      <w:pPr>
        <w:pStyle w:val="33"/>
        <w:keepNext w:val="0"/>
        <w:keepLines w:val="0"/>
        <w:widowControl/>
        <w:suppressLineNumbers w:val="0"/>
      </w:pPr>
      <w:r>
        <w:rPr>
          <w:rStyle w:val="140"/>
        </w:rPr>
        <w:t>③ 在聊天窗口顶部选择“Codex”</w:t>
      </w:r>
    </w:p>
    <w:p w14:paraId="739171E6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进入后即可看到 Codex 操作界面。</w:t>
      </w:r>
    </w:p>
    <w:p w14:paraId="2DACD97D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bookmarkStart w:id="53" w:name="_Toc26734"/>
      <w:r>
        <w:rPr>
          <w:sz w:val="24"/>
          <w:szCs w:val="24"/>
        </w:rPr>
        <w:t>第三步：登录 Codex</w:t>
      </w:r>
      <w:bookmarkEnd w:id="53"/>
    </w:p>
    <w:p w14:paraId="40903908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首次打开 Codex 时需要完成身份验证。</w:t>
      </w:r>
    </w:p>
    <w:p w14:paraId="20EDFCAA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在登录界面选择：</w:t>
      </w:r>
    </w:p>
    <w:p w14:paraId="018A4427">
      <w:pPr>
        <w:jc w:val="center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2879725" cy="3936365"/>
            <wp:effectExtent l="0" t="0" r="15875" b="6985"/>
            <wp:docPr id="17" name="图片 17" descr="lQLPKctuQMxTChvNA_nNAuiwoNQpz2UyzSsKeq7ecTmTAA_744_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QLPKctuQMxTChvNA_nNAuiwoNQpz2UyzSsKeq7ecTmTAA_744_10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B319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随后浏览器会打开 ChatGPT/OpenAI 登录授权页面，使用自己的 ChatGPT 账号完成登录。</w:t>
      </w:r>
    </w:p>
    <w:p w14:paraId="0B25D128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登录成功后返回 VS Code，即可开始使用 Codex。</w:t>
      </w:r>
    </w:p>
    <w:p w14:paraId="4E038375">
      <w:pPr>
        <w:pStyle w:val="3"/>
        <w:keepNext/>
        <w:rPr>
          <w:rFonts w:ascii="微软雅黑" w:hAnsi="微软雅黑" w:eastAsia="微软雅黑"/>
        </w:rPr>
      </w:pPr>
    </w:p>
    <w:p w14:paraId="02648221">
      <w:pPr>
        <w:rPr>
          <w:rFonts w:ascii="微软雅黑" w:hAnsi="微软雅黑" w:eastAsia="微软雅黑"/>
        </w:rPr>
      </w:pPr>
    </w:p>
    <w:p w14:paraId="32C6E964">
      <w:pPr>
        <w:rPr>
          <w:rFonts w:ascii="微软雅黑" w:hAnsi="微软雅黑" w:eastAsia="微软雅黑"/>
        </w:rPr>
      </w:pPr>
    </w:p>
    <w:p w14:paraId="02F4F60A">
      <w:pPr>
        <w:rPr>
          <w:rFonts w:ascii="微软雅黑" w:hAnsi="微软雅黑" w:eastAsia="微软雅黑"/>
        </w:rPr>
      </w:pPr>
    </w:p>
    <w:p w14:paraId="7937E5A4">
      <w:pPr>
        <w:rPr>
          <w:rFonts w:ascii="微软雅黑" w:hAnsi="微软雅黑" w:eastAsia="微软雅黑"/>
        </w:rPr>
      </w:pPr>
    </w:p>
    <w:p w14:paraId="6A0902B3">
      <w:pPr>
        <w:rPr>
          <w:rFonts w:ascii="微软雅黑" w:hAnsi="微软雅黑" w:eastAsia="微软雅黑"/>
        </w:rPr>
      </w:pPr>
    </w:p>
    <w:p w14:paraId="0F784001">
      <w:pPr>
        <w:rPr>
          <w:rFonts w:ascii="微软雅黑" w:hAnsi="微软雅黑" w:eastAsia="微软雅黑"/>
        </w:rPr>
      </w:pPr>
    </w:p>
    <w:p w14:paraId="59E29267">
      <w:pPr>
        <w:rPr>
          <w:rFonts w:ascii="微软雅黑" w:hAnsi="微软雅黑" w:eastAsia="微软雅黑"/>
        </w:rPr>
      </w:pPr>
    </w:p>
    <w:p w14:paraId="51EB08EF">
      <w:pPr>
        <w:pStyle w:val="3"/>
        <w:keepNext/>
      </w:pPr>
      <w:bookmarkStart w:id="54" w:name="_Toc6601"/>
      <w:r>
        <w:rPr>
          <w:rFonts w:ascii="微软雅黑" w:hAnsi="微软雅黑" w:eastAsia="微软雅黑"/>
        </w:rPr>
        <w:t>附录 A：推荐的日常使用顺序</w:t>
      </w:r>
      <w:bookmarkEnd w:id="54"/>
    </w:p>
    <w:p w14:paraId="4A8D84C2">
      <w:pPr>
        <w:pStyle w:val="170"/>
      </w:pPr>
      <w:r>
        <w:rPr>
          <w:rFonts w:ascii="微软雅黑" w:hAnsi="微软雅黑" w:eastAsia="微软雅黑"/>
        </w:rPr>
        <w:t>修改代码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EIDE 构建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查看编译结果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OpenOCD 下载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需要时启动 Cortex-Debug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→ 断点、单步和变量检查</w:t>
      </w:r>
    </w:p>
    <w:p w14:paraId="7A7E4192">
      <w:r>
        <w:rPr>
          <w:rFonts w:ascii="微软雅黑" w:hAnsi="微软雅黑" w:eastAsia="微软雅黑"/>
        </w:rPr>
        <w:t>需要验证 Makefile是否能独立工作，或者准备做自动化构建时，再在终端执行：</w:t>
      </w:r>
    </w:p>
    <w:p w14:paraId="49178CED">
      <w:pPr>
        <w:pStyle w:val="170"/>
      </w:pPr>
      <w:r>
        <w:rPr>
          <w:rFonts w:ascii="Consolas" w:hAnsi="Consolas" w:eastAsia="微软雅黑"/>
          <w:color w:val="172B4D"/>
          <w:sz w:val="18"/>
        </w:rPr>
        <w:t>make -j4 all</w:t>
      </w:r>
    </w:p>
    <w:p w14:paraId="7D3DB086">
      <w:pPr>
        <w:pStyle w:val="3"/>
        <w:keepNext/>
      </w:pPr>
      <w:bookmarkStart w:id="55" w:name="_Toc20944"/>
      <w:r>
        <w:rPr>
          <w:rFonts w:ascii="微软雅黑" w:hAnsi="微软雅黑" w:eastAsia="微软雅黑"/>
        </w:rPr>
        <w:t>附录 B：环境和工程记录</w:t>
      </w:r>
      <w:bookmarkEnd w:id="55"/>
    </w:p>
    <w:tbl>
      <w:tblPr>
        <w:tblStyle w:val="38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6761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DC02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项目</w:t>
            </w:r>
          </w:p>
        </w:tc>
        <w:tc>
          <w:tcPr>
            <w:tcW w:w="6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D6D0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本机记录</w:t>
            </w:r>
          </w:p>
        </w:tc>
      </w:tr>
      <w:tr w14:paraId="7417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2DF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VS Code版本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63078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3DFF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9FE1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EIDE版本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69E1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2242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BFCB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GNU Arm GCC版本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2D0C2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112D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745CB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GNU Arm工具链根目录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EA2C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711C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C77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Make版本及路径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616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45D1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51C04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OpenOCD版本及路径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F899C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3571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498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ST-Link型号/固件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C2B30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6389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F5ABF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EIDE目标名称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40D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1020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43A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EIDE ELF路径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CC86A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  <w:tr w14:paraId="2F7E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25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Makefile ELF路径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E42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243447"/>
                <w:sz w:val="19"/>
              </w:rPr>
              <w:t>____________________________</w:t>
            </w:r>
          </w:p>
        </w:tc>
      </w:tr>
    </w:tbl>
    <w:p w14:paraId="6A22B3F0">
      <w:pPr>
        <w:spacing w:after="0"/>
      </w:pPr>
    </w:p>
    <w:sectPr>
      <w:footerReference r:id="rId6" w:type="default"/>
      <w:pgSz w:w="12240" w:h="15840"/>
      <w:pgMar w:top="1152" w:right="1440" w:bottom="1080" w:left="1440" w:header="605" w:footer="605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213BA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8F5F32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8F5F32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257F3">
    <w:pPr>
      <w:pStyle w:val="26"/>
      <w:jc w:val="right"/>
    </w:pPr>
    <w:r>
      <w:rPr>
        <w:rFonts w:ascii="Calibri" w:hAnsi="Calibri" w:eastAsia="微软雅黑"/>
        <w:b w:val="0"/>
        <w:color w:val="667085"/>
        <w:sz w:val="17"/>
      </w:rPr>
      <w:t>STM32 开发环境操作手册  |  VS Code + EIDE + GCC + OpenOCD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754ED"/>
    <w:multiLevelType w:val="singleLevel"/>
    <w:tmpl w:val="A9A754E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E1E4AAE"/>
    <w:multiLevelType w:val="singleLevel"/>
    <w:tmpl w:val="AE1E4AA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D588490"/>
    <w:multiLevelType w:val="singleLevel"/>
    <w:tmpl w:val="DD588490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F7C8CD9"/>
    <w:multiLevelType w:val="singleLevel"/>
    <w:tmpl w:val="1F7C8CD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4CA160B0"/>
    <w:multiLevelType w:val="singleLevel"/>
    <w:tmpl w:val="4CA160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768A306B"/>
    <w:multiLevelType w:val="singleLevel"/>
    <w:tmpl w:val="768A306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10"/>
  </w:num>
  <w:num w:numId="10">
    <w:abstractNumId w:val="11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C16B2"/>
    <w:rsid w:val="01B12BFF"/>
    <w:rsid w:val="029167E5"/>
    <w:rsid w:val="037C09BB"/>
    <w:rsid w:val="05704DD8"/>
    <w:rsid w:val="05950004"/>
    <w:rsid w:val="07B902A8"/>
    <w:rsid w:val="08A76D63"/>
    <w:rsid w:val="0A825391"/>
    <w:rsid w:val="0A963E9A"/>
    <w:rsid w:val="0B1D5301"/>
    <w:rsid w:val="0B7F3FC7"/>
    <w:rsid w:val="0BBE689D"/>
    <w:rsid w:val="0C476893"/>
    <w:rsid w:val="0C9870EE"/>
    <w:rsid w:val="0D350DE1"/>
    <w:rsid w:val="0E630B23"/>
    <w:rsid w:val="0EA2602F"/>
    <w:rsid w:val="10C411A1"/>
    <w:rsid w:val="11EA065E"/>
    <w:rsid w:val="13347445"/>
    <w:rsid w:val="13AC347F"/>
    <w:rsid w:val="13F217DA"/>
    <w:rsid w:val="14223741"/>
    <w:rsid w:val="14DF1632"/>
    <w:rsid w:val="14EB7ACF"/>
    <w:rsid w:val="14FE5F5C"/>
    <w:rsid w:val="15FA2BC8"/>
    <w:rsid w:val="17B26497"/>
    <w:rsid w:val="17E66D70"/>
    <w:rsid w:val="17FE5EB5"/>
    <w:rsid w:val="18716BF1"/>
    <w:rsid w:val="18F71640"/>
    <w:rsid w:val="19E51499"/>
    <w:rsid w:val="1C7D0282"/>
    <w:rsid w:val="1D3A7D4E"/>
    <w:rsid w:val="1D835251"/>
    <w:rsid w:val="1DFC3255"/>
    <w:rsid w:val="23E32EED"/>
    <w:rsid w:val="243B6FEA"/>
    <w:rsid w:val="25B3069D"/>
    <w:rsid w:val="283C0C3D"/>
    <w:rsid w:val="284D6B87"/>
    <w:rsid w:val="28667C49"/>
    <w:rsid w:val="295D2091"/>
    <w:rsid w:val="2A3D0E7D"/>
    <w:rsid w:val="2AC60E73"/>
    <w:rsid w:val="2B822FEC"/>
    <w:rsid w:val="2BEE242F"/>
    <w:rsid w:val="2C4402A1"/>
    <w:rsid w:val="2C7072E8"/>
    <w:rsid w:val="2CDE7E7B"/>
    <w:rsid w:val="2E980D78"/>
    <w:rsid w:val="301377C1"/>
    <w:rsid w:val="3303474D"/>
    <w:rsid w:val="348E699D"/>
    <w:rsid w:val="34AB35B3"/>
    <w:rsid w:val="35B338C0"/>
    <w:rsid w:val="361248D9"/>
    <w:rsid w:val="37E82428"/>
    <w:rsid w:val="37F978DC"/>
    <w:rsid w:val="3B0A4DAB"/>
    <w:rsid w:val="3CE21B3C"/>
    <w:rsid w:val="3DF0643F"/>
    <w:rsid w:val="41377F7D"/>
    <w:rsid w:val="43B835F7"/>
    <w:rsid w:val="461B60BF"/>
    <w:rsid w:val="4622744D"/>
    <w:rsid w:val="498A77E3"/>
    <w:rsid w:val="49B760FE"/>
    <w:rsid w:val="4B6F1FE8"/>
    <w:rsid w:val="4D151ABA"/>
    <w:rsid w:val="4D461C73"/>
    <w:rsid w:val="4D5445B2"/>
    <w:rsid w:val="4DD16B7B"/>
    <w:rsid w:val="4FB70C06"/>
    <w:rsid w:val="53E54E74"/>
    <w:rsid w:val="547277F2"/>
    <w:rsid w:val="54C55B73"/>
    <w:rsid w:val="558E2EE8"/>
    <w:rsid w:val="56A30136"/>
    <w:rsid w:val="57572CCF"/>
    <w:rsid w:val="57A001D2"/>
    <w:rsid w:val="57A041CE"/>
    <w:rsid w:val="587B7318"/>
    <w:rsid w:val="58FA1B64"/>
    <w:rsid w:val="59253085"/>
    <w:rsid w:val="59ED32A7"/>
    <w:rsid w:val="5B0A1857"/>
    <w:rsid w:val="5D9E1657"/>
    <w:rsid w:val="5F2D4A41"/>
    <w:rsid w:val="5FEA2932"/>
    <w:rsid w:val="61812E22"/>
    <w:rsid w:val="61F6705E"/>
    <w:rsid w:val="624846D5"/>
    <w:rsid w:val="626D6407"/>
    <w:rsid w:val="632F68AE"/>
    <w:rsid w:val="635D341B"/>
    <w:rsid w:val="63A36F97"/>
    <w:rsid w:val="6509385A"/>
    <w:rsid w:val="68262975"/>
    <w:rsid w:val="6B2C2051"/>
    <w:rsid w:val="6C615D2A"/>
    <w:rsid w:val="6D573AEE"/>
    <w:rsid w:val="6F8F7052"/>
    <w:rsid w:val="71145A61"/>
    <w:rsid w:val="72133F6A"/>
    <w:rsid w:val="730D3705"/>
    <w:rsid w:val="740C0C71"/>
    <w:rsid w:val="769D02A6"/>
    <w:rsid w:val="786725EB"/>
    <w:rsid w:val="7A4F40B5"/>
    <w:rsid w:val="7C865EDA"/>
    <w:rsid w:val="7CB73744"/>
    <w:rsid w:val="7D083FA0"/>
    <w:rsid w:val="7DDC5177"/>
    <w:rsid w:val="7F075B36"/>
    <w:rsid w:val="7F7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8"/>
    <w:qFormat/>
    <w:uiPriority w:val="11"/>
    <w:pPr>
      <w:keepNext/>
      <w:spacing w:before="0" w:after="240"/>
    </w:pPr>
    <w:rPr>
      <w:rFonts w:asciiTheme="majorHAnsi" w:hAnsiTheme="majorHAnsi" w:eastAsiaTheme="majorEastAsia" w:cstheme="majorBidi"/>
      <w:i/>
      <w:iCs/>
      <w:color w:val="667085"/>
      <w:spacing w:val="15"/>
      <w:sz w:val="24"/>
      <w:szCs w:val="24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7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50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TML Code"/>
    <w:basedOn w:val="13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1">
    <w:name w:val="Header Char"/>
    <w:basedOn w:val="137"/>
    <w:link w:val="26"/>
    <w:qFormat/>
    <w:uiPriority w:val="99"/>
  </w:style>
  <w:style w:type="character" w:customStyle="1" w:styleId="142">
    <w:name w:val="Footer Char"/>
    <w:basedOn w:val="137"/>
    <w:link w:val="25"/>
    <w:qFormat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7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7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37"/>
    <w:link w:val="19"/>
    <w:qFormat/>
    <w:uiPriority w:val="99"/>
  </w:style>
  <w:style w:type="character" w:customStyle="1" w:styleId="151">
    <w:name w:val="Body Text 2 Char"/>
    <w:basedOn w:val="137"/>
    <w:link w:val="31"/>
    <w:qFormat/>
    <w:uiPriority w:val="99"/>
  </w:style>
  <w:style w:type="character" w:customStyle="1" w:styleId="152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3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7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7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7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Code Block"/>
    <w:qFormat/>
    <w:uiPriority w:val="0"/>
    <w:pPr>
      <w:shd w:val="clear" w:fill="F2F4F7"/>
      <w:spacing w:before="80" w:after="140" w:line="252" w:lineRule="auto"/>
      <w:ind w:left="259" w:right="173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customXml" Target="../customXml/item2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6084</Words>
  <Characters>10387</Characters>
  <Lines>0</Lines>
  <Paragraphs>0</Paragraphs>
  <TotalTime>0</TotalTime>
  <ScaleCrop>false</ScaleCrop>
  <LinksUpToDate>false</LinksUpToDate>
  <CharactersWithSpaces>11323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消防机器人下位机项目组</dc:creator>
  <dc:description>generated by python-docx</dc:description>
  <cp:keywords>STM32, VS Code, EIDE, GCC, OpenOCD, Cortex-Debug</cp:keywords>
  <cp:lastModifiedBy>别说</cp:lastModifiedBy>
  <dcterms:modified xsi:type="dcterms:W3CDTF">2026-09-15T09:06:40Z</dcterms:modified>
  <dc:subject>适用于常见STM32型号的GCC编译、OpenOCD下载与Cortex-Debug调试流程</dc:subject>
  <dc:title>STM32开发环境搭建与使用手册：VS Code + EIDE + GCC + OpenOCD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eyJoZGlkIjoiMjIwM2E5M2ZiNmMyZmFkOTNjMTRjYTkzNThmMTc2YzMiLCJ1c2VySWQiOiI0MjU3NzI0MzEifQ==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079CB960009D4148B9313794172B92A4_12</vt:lpwstr>
  </property>
</Properties>
</file>